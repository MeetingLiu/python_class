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4"/>
        <w:rPr>
          <w:rFonts w:hint="eastAsia" w:ascii="DFKai-SB" w:hAnsi="DFKai-SB" w:eastAsia="DFKai-SB" w:cs="DFKai-SB"/>
          <w14:ligatures w14:val="standard"/>
        </w:rPr>
      </w:pPr>
      <w:r>
        <w:rPr>
          <w:rFonts w:hint="eastAsia" w:ascii="DFKai-SB" w:hAnsi="DFKai-SB" w:eastAsia="DFKai-SB" w:cs="DFKai-SB"/>
          <w14:ligatures w14:val="standard"/>
        </w:rPr>
        <w:t>與該領域的專業人士匹配職業建議問題</w:t>
      </w:r>
    </w:p>
    <w:p>
      <w:pPr>
        <w:pStyle w:val="74"/>
        <w:rPr>
          <w:rFonts w:hint="eastAsia" w:ascii="DFKai-SB" w:hAnsi="DFKai-SB" w:eastAsia="DFKai-SB" w:cs="DFKai-SB"/>
          <w:lang w:val="en-US" w:eastAsia="zh-TW"/>
        </w:rPr>
      </w:pPr>
      <w:r>
        <w:rPr>
          <w:rFonts w:hint="eastAsia" w:ascii="DFKai-SB" w:hAnsi="DFKai-SB" w:eastAsia="DFKai-SB" w:cs="DFKai-SB"/>
          <w:lang w:val="en-US" w:eastAsia="zh-TW"/>
          <w14:ligatures w14:val="standard"/>
        </w:rPr>
        <w:t>-資科final project</w:t>
      </w:r>
    </w:p>
    <w:p>
      <w:pPr>
        <w:pStyle w:val="149"/>
        <w:rPr>
          <w:rStyle w:val="174"/>
          <w:rFonts w:hint="eastAsia" w:ascii="DFKai-SB" w:hAnsi="DFKai-SB" w:eastAsia="DFKai-SB" w:cs="DFKai-SB"/>
          <w14:ligatures w14:val="standard"/>
        </w:rPr>
        <w:sectPr>
          <w:headerReference r:id="rId3" w:type="default"/>
          <w:footerReference r:id="rId5" w:type="default"/>
          <w:headerReference r:id="rId4" w:type="even"/>
          <w:footerReference r:id="rId6" w:type="even"/>
          <w:endnotePr>
            <w:numFmt w:val="decimal"/>
          </w:endnotePr>
          <w:type w:val="continuous"/>
          <w:pgSz w:w="12240" w:h="15840"/>
          <w:pgMar w:top="1500" w:right="1080" w:bottom="1600" w:left="1080" w:header="1080" w:footer="1080" w:gutter="0"/>
          <w:pgNumType w:start="1"/>
          <w:cols w:space="480" w:num="1"/>
          <w:titlePg/>
          <w:docGrid w:linePitch="360" w:charSpace="0"/>
        </w:sectPr>
      </w:pPr>
    </w:p>
    <w:p>
      <w:pPr>
        <w:pStyle w:val="149"/>
        <w:jc w:val="center"/>
        <w:rPr>
          <w:rFonts w:hint="eastAsia" w:ascii="DFKai-SB" w:hAnsi="DFKai-SB" w:eastAsia="DFKai-SB" w:cs="DFKai-SB"/>
          <w14:ligatures w14:val="standard"/>
        </w:rPr>
      </w:pPr>
      <w:r>
        <w:rPr>
          <w:rFonts w:hint="eastAsia" w:ascii="DFKai-SB" w:hAnsi="DFKai-SB" w:eastAsia="DFKai-SB" w:cs="DFKai-SB"/>
          <w:lang w:eastAsia="zh-TW"/>
          <w14:ligatures w14:val="standard"/>
        </w:rPr>
        <w:t>統計系111</w:t>
      </w:r>
      <w:r>
        <w:rPr>
          <w:rFonts w:hint="eastAsia" w:ascii="DFKai-SB" w:hAnsi="DFKai-SB" w:eastAsia="DFKai-SB" w:cs="DFKai-SB"/>
          <w14:ligatures w14:val="standard"/>
        </w:rPr>
        <w:br w:type="textWrapping"/>
      </w:r>
      <w:r>
        <w:rPr>
          <w:rFonts w:hint="eastAsia" w:ascii="DFKai-SB" w:hAnsi="DFKai-SB" w:eastAsia="DFKai-SB" w:cs="DFKai-SB"/>
          <w:lang w:val="en-US" w:eastAsia="zh-TW"/>
          <w14:ligatures w14:val="standard"/>
        </w:rPr>
        <w:t>H24071011</w:t>
      </w:r>
      <w:r>
        <w:rPr>
          <w:rStyle w:val="188"/>
          <w:rFonts w:hint="eastAsia" w:ascii="DFKai-SB" w:hAnsi="DFKai-SB" w:eastAsia="DFKai-SB" w:cs="DFKai-SB"/>
          <w:color w:val="auto"/>
          <w:sz w:val="20"/>
          <w14:ligatures w14:val="standard"/>
        </w:rPr>
        <w:br w:type="textWrapping"/>
      </w:r>
      <w:r>
        <w:rPr>
          <w:rStyle w:val="188"/>
          <w:rFonts w:hint="eastAsia" w:ascii="DFKai-SB" w:hAnsi="DFKai-SB" w:eastAsia="DFKai-SB" w:cs="DFKai-SB"/>
          <w:color w:val="auto"/>
          <w:sz w:val="20"/>
          <w14:ligatures w14:val="standard"/>
        </w:rPr>
        <w:t xml:space="preserve"> </w:t>
      </w:r>
      <w:r>
        <w:rPr>
          <w:rStyle w:val="188"/>
          <w:rFonts w:hint="eastAsia" w:ascii="DFKai-SB" w:hAnsi="DFKai-SB" w:eastAsia="DFKai-SB" w:cs="DFKai-SB"/>
          <w:color w:val="auto"/>
          <w:sz w:val="20"/>
          <w:lang w:eastAsia="zh-TW"/>
          <w14:ligatures w14:val="standard"/>
        </w:rPr>
        <w:t>曹舒瑜</w:t>
      </w:r>
      <w:r>
        <w:rPr>
          <w:rStyle w:val="188"/>
          <w:rFonts w:hint="eastAsia" w:ascii="DFKai-SB" w:hAnsi="DFKai-SB" w:eastAsia="DFKai-SB" w:cs="DFKai-SB"/>
          <w:color w:val="auto"/>
          <w:sz w:val="20"/>
          <w14:ligatures w14:val="standard"/>
        </w:rPr>
        <w:br w:type="textWrapping"/>
      </w:r>
      <w:r>
        <w:rPr>
          <w:rStyle w:val="188"/>
          <w:rFonts w:hint="eastAsia" w:ascii="DFKai-SB" w:hAnsi="DFKai-SB" w:eastAsia="DFKai-SB" w:cs="DFKai-SB"/>
          <w:color w:val="auto"/>
          <w:sz w:val="20"/>
          <w14:ligatures w14:val="standard"/>
        </w:rPr>
        <w:t xml:space="preserve"> </w:t>
      </w:r>
    </w:p>
    <w:p>
      <w:pPr>
        <w:pStyle w:val="149"/>
        <w:jc w:val="center"/>
        <w:rPr>
          <w:rFonts w:hint="eastAsia" w:ascii="DFKai-SB" w:hAnsi="DFKai-SB" w:eastAsia="DFKai-SB" w:cs="DFKai-SB"/>
          <w14:ligatures w14:val="standard"/>
        </w:rPr>
      </w:pPr>
      <w:r>
        <w:rPr>
          <w:rFonts w:hint="eastAsia" w:ascii="DFKai-SB" w:hAnsi="DFKai-SB" w:eastAsia="DFKai-SB" w:cs="DFKai-SB"/>
          <w:lang w:eastAsia="zh-TW"/>
          <w14:ligatures w14:val="standard"/>
        </w:rPr>
        <w:t>統計系111</w:t>
      </w:r>
      <w:r>
        <w:rPr>
          <w:rFonts w:hint="eastAsia" w:ascii="DFKai-SB" w:hAnsi="DFKai-SB" w:eastAsia="DFKai-SB" w:cs="DFKai-SB"/>
          <w14:ligatures w14:val="standard"/>
        </w:rPr>
        <w:br w:type="textWrapping"/>
      </w:r>
      <w:r>
        <w:rPr>
          <w:rFonts w:hint="eastAsia" w:ascii="DFKai-SB" w:hAnsi="DFKai-SB" w:eastAsia="DFKai-SB" w:cs="DFKai-SB"/>
          <w:lang w:val="en-US" w:eastAsia="zh-TW"/>
          <w14:ligatures w14:val="standard"/>
        </w:rPr>
        <w:t>H24071029</w:t>
      </w:r>
      <w:r>
        <w:rPr>
          <w:rStyle w:val="188"/>
          <w:rFonts w:hint="eastAsia" w:ascii="DFKai-SB" w:hAnsi="DFKai-SB" w:eastAsia="DFKai-SB" w:cs="DFKai-SB"/>
          <w:color w:val="auto"/>
          <w:sz w:val="20"/>
          <w14:ligatures w14:val="standard"/>
        </w:rPr>
        <w:br w:type="textWrapping"/>
      </w:r>
      <w:r>
        <w:rPr>
          <w:rStyle w:val="188"/>
          <w:rFonts w:hint="eastAsia" w:ascii="DFKai-SB" w:hAnsi="DFKai-SB" w:eastAsia="DFKai-SB" w:cs="DFKai-SB"/>
          <w:color w:val="auto"/>
          <w:sz w:val="20"/>
          <w14:ligatures w14:val="standard"/>
        </w:rPr>
        <w:t xml:space="preserve"> </w:t>
      </w:r>
      <w:r>
        <w:rPr>
          <w:rStyle w:val="188"/>
          <w:rFonts w:hint="eastAsia" w:ascii="DFKai-SB" w:hAnsi="DFKai-SB" w:eastAsia="DFKai-SB" w:cs="DFKai-SB"/>
          <w:color w:val="auto"/>
          <w:sz w:val="20"/>
          <w:lang w:eastAsia="zh-TW"/>
          <w14:ligatures w14:val="standard"/>
        </w:rPr>
        <w:t>常思為</w:t>
      </w:r>
      <w:r>
        <w:rPr>
          <w:rStyle w:val="188"/>
          <w:rFonts w:hint="eastAsia" w:ascii="DFKai-SB" w:hAnsi="DFKai-SB" w:eastAsia="DFKai-SB" w:cs="DFKai-SB"/>
          <w:color w:val="auto"/>
          <w:sz w:val="20"/>
          <w14:ligatures w14:val="standard"/>
        </w:rPr>
        <w:br w:type="textWrapping"/>
      </w:r>
      <w:r>
        <w:rPr>
          <w:rStyle w:val="188"/>
          <w:rFonts w:hint="eastAsia" w:ascii="DFKai-SB" w:hAnsi="DFKai-SB" w:eastAsia="DFKai-SB" w:cs="DFKai-SB"/>
          <w:color w:val="auto"/>
          <w:sz w:val="20"/>
          <w14:ligatures w14:val="standard"/>
        </w:rPr>
        <w:t xml:space="preserve"> </w:t>
      </w:r>
    </w:p>
    <w:p>
      <w:pPr>
        <w:pStyle w:val="149"/>
        <w:jc w:val="center"/>
        <w:rPr>
          <w:rFonts w:hint="eastAsia" w:ascii="DFKai-SB" w:hAnsi="DFKai-SB" w:eastAsia="DFKai-SB" w:cs="DFKai-SB"/>
          <w14:ligatures w14:val="standard"/>
        </w:rPr>
      </w:pPr>
      <w:r>
        <w:rPr>
          <w:rFonts w:hint="eastAsia" w:ascii="DFKai-SB" w:hAnsi="DFKai-SB" w:eastAsia="DFKai-SB" w:cs="DFKai-SB"/>
          <w:lang w:eastAsia="zh-TW"/>
          <w14:ligatures w14:val="standard"/>
        </w:rPr>
        <w:t>統計系111</w:t>
      </w:r>
      <w:r>
        <w:rPr>
          <w:rFonts w:hint="eastAsia" w:ascii="DFKai-SB" w:hAnsi="DFKai-SB" w:eastAsia="DFKai-SB" w:cs="DFKai-SB"/>
          <w14:ligatures w14:val="standard"/>
        </w:rPr>
        <w:br w:type="textWrapping"/>
      </w:r>
      <w:r>
        <w:rPr>
          <w:rFonts w:hint="eastAsia" w:ascii="DFKai-SB" w:hAnsi="DFKai-SB" w:eastAsia="DFKai-SB" w:cs="DFKai-SB"/>
          <w:lang w:val="en-US" w:eastAsia="zh-TW"/>
          <w14:ligatures w14:val="standard"/>
        </w:rPr>
        <w:t>H24076029</w:t>
      </w:r>
      <w:r>
        <w:rPr>
          <w:rStyle w:val="188"/>
          <w:rFonts w:hint="eastAsia" w:ascii="DFKai-SB" w:hAnsi="DFKai-SB" w:eastAsia="DFKai-SB" w:cs="DFKai-SB"/>
          <w:color w:val="auto"/>
          <w:sz w:val="20"/>
          <w14:ligatures w14:val="standard"/>
        </w:rPr>
        <w:br w:type="textWrapping"/>
      </w:r>
      <w:r>
        <w:rPr>
          <w:rStyle w:val="188"/>
          <w:rFonts w:hint="eastAsia" w:ascii="DFKai-SB" w:hAnsi="DFKai-SB" w:eastAsia="DFKai-SB" w:cs="DFKai-SB"/>
          <w:color w:val="auto"/>
          <w:sz w:val="20"/>
          <w14:ligatures w14:val="standard"/>
        </w:rPr>
        <w:t xml:space="preserve"> </w:t>
      </w:r>
      <w:r>
        <w:rPr>
          <w:rStyle w:val="188"/>
          <w:rFonts w:hint="eastAsia" w:ascii="DFKai-SB" w:hAnsi="DFKai-SB" w:eastAsia="DFKai-SB" w:cs="DFKai-SB"/>
          <w:color w:val="auto"/>
          <w:sz w:val="20"/>
          <w:lang w:eastAsia="zh-TW"/>
          <w14:ligatures w14:val="standard"/>
        </w:rPr>
        <w:t>劉米婷</w:t>
      </w:r>
      <w:r>
        <w:rPr>
          <w:rStyle w:val="188"/>
          <w:rFonts w:hint="eastAsia" w:ascii="DFKai-SB" w:hAnsi="DFKai-SB" w:eastAsia="DFKai-SB" w:cs="DFKai-SB"/>
          <w:color w:val="auto"/>
          <w:sz w:val="20"/>
          <w14:ligatures w14:val="standard"/>
        </w:rPr>
        <w:br w:type="textWrapping"/>
      </w:r>
      <w:r>
        <w:rPr>
          <w:rStyle w:val="188"/>
          <w:rFonts w:hint="eastAsia" w:ascii="DFKai-SB" w:hAnsi="DFKai-SB" w:eastAsia="DFKai-SB" w:cs="DFKai-SB"/>
          <w:color w:val="auto"/>
          <w:sz w:val="20"/>
          <w14:ligatures w14:val="standard"/>
        </w:rPr>
        <w:t xml:space="preserve"> </w:t>
      </w:r>
    </w:p>
    <w:p>
      <w:pPr>
        <w:pStyle w:val="213"/>
        <w:rPr>
          <w:rFonts w:hint="eastAsia" w:ascii="DFKai-SB" w:hAnsi="DFKai-SB" w:eastAsia="DFKai-SB" w:cs="DFKai-SB"/>
          <w:bCs/>
          <w:color w:val="auto"/>
          <w:vertAlign w:val="superscript"/>
          <w14:ligatures w14:val="standard"/>
        </w:rPr>
        <w:sectPr>
          <w:endnotePr>
            <w:numFmt w:val="decimal"/>
          </w:endnotePr>
          <w:type w:val="continuous"/>
          <w:pgSz w:w="12240" w:h="15840"/>
          <w:pgMar w:top="1500" w:right="1080" w:bottom="1600" w:left="1080" w:header="1080" w:footer="1080" w:gutter="0"/>
          <w:pgNumType w:start="1"/>
          <w:cols w:space="720" w:num="3"/>
          <w:titlePg/>
          <w:docGrid w:linePitch="360" w:charSpace="0"/>
        </w:sectPr>
      </w:pPr>
    </w:p>
    <w:p>
      <w:pPr>
        <w:pStyle w:val="147"/>
        <w:rPr>
          <w:rFonts w:hint="eastAsia" w:ascii="DFKai-SB" w:hAnsi="DFKai-SB" w:eastAsia="DFKai-SB" w:cs="DFKai-SB"/>
          <w:color w:val="auto"/>
          <w14:ligatures w14:val="standard"/>
        </w:rPr>
      </w:pPr>
    </w:p>
    <w:p>
      <w:pPr>
        <w:pStyle w:val="136"/>
        <w:rPr>
          <w:rFonts w:hint="eastAsia" w:ascii="DFKai-SB" w:hAnsi="DFKai-SB" w:eastAsia="DFKai-SB" w:cs="DFKai-SB"/>
          <w14:ligatures w14:val="standard"/>
        </w:rPr>
        <w:sectPr>
          <w:endnotePr>
            <w:numFmt w:val="decimal"/>
          </w:endnotePr>
          <w:type w:val="continuous"/>
          <w:pgSz w:w="12240" w:h="15840"/>
          <w:pgMar w:top="1500" w:right="1080" w:bottom="1600" w:left="1080" w:header="1080" w:footer="1080" w:gutter="0"/>
          <w:pgNumType w:start="1"/>
          <w:cols w:space="480" w:num="1"/>
          <w:titlePg/>
          <w:docGrid w:linePitch="360" w:charSpace="0"/>
        </w:sectPr>
      </w:pPr>
    </w:p>
    <w:p>
      <w:pPr>
        <w:pStyle w:val="136"/>
        <w:numPr>
          <w:ilvl w:val="0"/>
          <w:numId w:val="19"/>
        </w:numPr>
        <w:rPr>
          <w:rFonts w:hint="eastAsia" w:ascii="DFKai-SB" w:hAnsi="DFKai-SB" w:eastAsia="DFKai-SB" w:cs="DFKai-SB"/>
          <w:sz w:val="22"/>
          <w:szCs w:val="22"/>
          <w:lang w:eastAsia="zh-TW"/>
          <w14:ligatures w14:val="standard"/>
        </w:rPr>
      </w:pPr>
      <w:r>
        <w:rPr>
          <w:rFonts w:hint="eastAsia" w:ascii="DFKai-SB" w:hAnsi="DFKai-SB" w:eastAsia="DFKai-SB" w:cs="DFKai-SB"/>
          <w:sz w:val="22"/>
          <w:szCs w:val="22"/>
          <w:lang w:eastAsia="zh-TW"/>
          <w14:ligatures w14:val="standard"/>
        </w:rPr>
        <w:t>背景與動機</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eastAsia="zh-TW"/>
          <w14:ligatures w14:val="standard"/>
        </w:rPr>
        <w:t>我們在</w:t>
      </w:r>
      <w:r>
        <w:rPr>
          <w:rFonts w:hint="eastAsia" w:ascii="DFKai-SB" w:hAnsi="DFKai-SB" w:eastAsia="DFKai-SB" w:cs="DFKai-SB"/>
          <w:b w:val="0"/>
          <w:bCs/>
          <w:sz w:val="22"/>
          <w:szCs w:val="22"/>
          <w:lang w:val="en-US" w:eastAsia="zh-TW"/>
          <w14:ligatures w14:val="standard"/>
        </w:rPr>
        <w:t>kaggle中尋找適合作為final project 分析預測資料的dataset，最後找到data-science-for-good-careervillage這筆資料，我們認為此資料的數據量十分充足，有許多不同文字數字和類別的特徵，會利用許多處理文字的套件，也能使我們充分利用在資料科學導論這門課上所學的資料分析模型，不管是類別資料或是多變量的回歸，再進一步延伸至機器深度學習的觀念，藉此找出對此資料分析預測最有利的結果，來呈現在這一學期中我們在資料科學導論這門課所學到的相關概念與應用，尚且在現今競爭激烈的社會中，這些將面臨升學問題以及出社會找工作的年輕人來說，內心總是有許多的疑問，這時候就需要有一群富有經驗的人員來替他們解答問題，因此我們選擇此題目來做分析預測，希望找出最能有效解決這些年輕人疑難雜症之辦法。</w:t>
      </w:r>
    </w:p>
    <w:p>
      <w:pPr>
        <w:pStyle w:val="136"/>
        <w:numPr>
          <w:ilvl w:val="0"/>
          <w:numId w:val="19"/>
        </w:numPr>
        <w:rPr>
          <w:rFonts w:hint="eastAsia" w:ascii="DFKai-SB" w:hAnsi="DFKai-SB" w:eastAsia="DFKai-SB" w:cs="DFKai-SB"/>
          <w:sz w:val="22"/>
          <w:szCs w:val="22"/>
          <w:lang w:eastAsia="zh-TW"/>
          <w14:ligatures w14:val="standard"/>
        </w:rPr>
      </w:pPr>
      <w:r>
        <w:rPr>
          <w:rFonts w:hint="eastAsia" w:ascii="DFKai-SB" w:hAnsi="DFKai-SB" w:eastAsia="DFKai-SB" w:cs="DFKai-SB"/>
          <w:sz w:val="22"/>
          <w:szCs w:val="22"/>
          <w:lang w:eastAsia="zh-TW"/>
          <w14:ligatures w14:val="standard"/>
        </w:rPr>
        <w:t>問題描述</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CareerVillage.org是一個提供那些缺乏經驗的年輕人尋找職業或是未來方向的一個網路平台，我們的研究目的便是替那群年輕人找出最適合為他們解答的專業人士，再將問題匹配給他們，而用來評斷問題是否適當匹配的標準，來自當年輕人收到來自專業人士的答覆後，對回答所給出的評論分數，每一筆由年輕人提出的問題都會標上一個特定的標籤，因此也能適當運用各個標籤去找出最適配的專業人士來回答問題，因為必須使年輕人的問題匹配給最適合回答問題的專業人士，在此網路平台中，所有的專業人士都需要經過一定的審核，才可進入此平台作為解決年輕人提問的人員。</w:t>
      </w:r>
    </w:p>
    <w:p>
      <w:pPr>
        <w:pStyle w:val="136"/>
        <w:numPr>
          <w:ilvl w:val="0"/>
          <w:numId w:val="19"/>
        </w:numPr>
        <w:rPr>
          <w:rFonts w:hint="eastAsia" w:ascii="DFKai-SB" w:hAnsi="DFKai-SB" w:eastAsia="DFKai-SB" w:cs="DFKai-SB"/>
          <w:sz w:val="22"/>
          <w:szCs w:val="22"/>
          <w:lang w:eastAsia="zh-TW"/>
          <w14:ligatures w14:val="standard"/>
        </w:rPr>
      </w:pPr>
      <w:r>
        <w:rPr>
          <w:rFonts w:hint="eastAsia" w:ascii="DFKai-SB" w:hAnsi="DFKai-SB" w:eastAsia="DFKai-SB" w:cs="DFKai-SB"/>
          <w:sz w:val="22"/>
          <w:szCs w:val="22"/>
          <w:lang w:eastAsia="zh-TW"/>
          <w14:ligatures w14:val="standard"/>
        </w:rPr>
        <w:t>潛在應用與價值</w:t>
      </w:r>
    </w:p>
    <w:p>
      <w:pPr>
        <w:pStyle w:val="136"/>
        <w:numPr>
          <w:ilvl w:val="0"/>
          <w:numId w:val="0"/>
        </w:numPr>
        <w:ind w:leftChars="400"/>
        <w:rPr>
          <w:rFonts w:hint="eastAsia" w:ascii="DFKai-SB" w:hAnsi="DFKai-SB" w:eastAsia="DFKai-SB" w:cs="DFKai-SB"/>
          <w:b w:val="0"/>
          <w:bCs/>
          <w:sz w:val="22"/>
          <w:szCs w:val="22"/>
          <w:lang w:eastAsia="zh-TW"/>
          <w14:ligatures w14:val="standard"/>
        </w:rPr>
      </w:pPr>
      <w:bookmarkStart w:id="0" w:name="_GoBack"/>
      <w:bookmarkEnd w:id="0"/>
      <w:r>
        <w:rPr>
          <w:rFonts w:hint="eastAsia" w:ascii="DFKai-SB" w:hAnsi="DFKai-SB" w:eastAsia="DFKai-SB" w:cs="DFKai-SB"/>
          <w:b w:val="0"/>
          <w:bCs/>
          <w:sz w:val="22"/>
          <w:szCs w:val="22"/>
          <w:lang w:eastAsia="zh-TW"/>
          <w14:ligatures w14:val="standard"/>
        </w:rPr>
        <w:t>我們透過資料科學來從資料中分析出各筆資料所著重的特徵，透過不同模型的交叉分析，找出最適合這筆資料的分析預測模式，使用大數據將這種常態會不斷出現的職業生涯問題找出最適當的回答，解決多數年輕人所碰到的問題，我們使用簡單的模型，卻透過分析資料，探索更多的問題，找出最適合得模型比例後，就能使資料處理和預測自動化，達到資料分析預測更有效率的真正價值。</w:t>
      </w:r>
    </w:p>
    <w:p>
      <w:pPr>
        <w:pStyle w:val="136"/>
        <w:numPr>
          <w:ilvl w:val="0"/>
          <w:numId w:val="19"/>
        </w:numPr>
        <w:rPr>
          <w:rFonts w:hint="eastAsia" w:ascii="DFKai-SB" w:hAnsi="DFKai-SB" w:eastAsia="DFKai-SB" w:cs="DFKai-SB"/>
          <w:sz w:val="22"/>
          <w:szCs w:val="22"/>
          <w:lang w:eastAsia="zh-TW"/>
          <w14:ligatures w14:val="standard"/>
        </w:rPr>
      </w:pPr>
      <w:r>
        <w:rPr>
          <w:rFonts w:hint="eastAsia" w:ascii="DFKai-SB" w:hAnsi="DFKai-SB" w:eastAsia="DFKai-SB" w:cs="DFKai-SB"/>
          <w:sz w:val="22"/>
          <w:szCs w:val="22"/>
          <w:lang w:eastAsia="zh-TW"/>
          <w14:ligatures w14:val="standard"/>
        </w:rPr>
        <w:t>資料描述</w:t>
      </w:r>
    </w:p>
    <w:p>
      <w:pPr>
        <w:pStyle w:val="136"/>
        <w:numPr>
          <w:ilvl w:val="0"/>
          <w:numId w:val="0"/>
        </w:numPr>
        <w:ind w:leftChars="400"/>
        <w:rPr>
          <w:rFonts w:hint="eastAsia" w:ascii="DFKai-SB" w:hAnsi="DFKai-SB" w:eastAsia="DFKai-SB" w:cs="DFKai-SB"/>
          <w:b w:val="0"/>
          <w:bCs/>
          <w:sz w:val="22"/>
          <w:szCs w:val="22"/>
          <w:lang w:val="en-US" w:eastAsia="zh-TW"/>
        </w:rPr>
      </w:pPr>
      <w:r>
        <w:rPr>
          <w:rFonts w:hint="eastAsia" w:eastAsia="PMingLiU"/>
          <w:b w:val="0"/>
          <w:bCs/>
          <w:sz w:val="22"/>
          <w:szCs w:val="22"/>
          <w:lang w:val="en-US" w:eastAsia="zh-TW"/>
        </w:rPr>
        <w:t>answers.csv</w:t>
      </w:r>
    </w:p>
    <w:p>
      <w:pPr>
        <w:pStyle w:val="136"/>
        <w:numPr>
          <w:ilvl w:val="0"/>
          <w:numId w:val="0"/>
        </w:numPr>
        <w:ind w:leftChars="400"/>
        <w:rPr>
          <w:rFonts w:hint="eastAsia" w:ascii="DFKai-SB" w:hAnsi="DFKai-SB" w:eastAsia="DFKai-SB" w:cs="DFKai-SB"/>
          <w:b w:val="0"/>
          <w:bCs/>
          <w:sz w:val="22"/>
          <w:szCs w:val="22"/>
          <w:lang w:val="en-US" w:eastAsia="zh-TW"/>
        </w:rPr>
      </w:pPr>
      <w:r>
        <w:rPr>
          <w:rFonts w:hint="eastAsia" w:ascii="DFKai-SB" w:hAnsi="DFKai-SB" w:eastAsia="DFKai-SB" w:cs="DFKai-SB"/>
          <w:b w:val="0"/>
          <w:bCs/>
          <w:sz w:val="22"/>
          <w:szCs w:val="22"/>
          <w:lang w:val="en-US" w:eastAsia="zh-TW"/>
        </w:rPr>
        <w:t>這筆資料內容為專業人士對年輕人對職業與生涯的問題敘述所做出的回答和相關時間id等等</w:t>
      </w:r>
    </w:p>
    <w:p>
      <w:pPr>
        <w:pStyle w:val="136"/>
        <w:numPr>
          <w:ilvl w:val="0"/>
          <w:numId w:val="0"/>
        </w:numPr>
        <w:ind w:leftChars="400"/>
        <w:rPr>
          <w:sz w:val="22"/>
          <w:szCs w:val="22"/>
        </w:rPr>
      </w:pPr>
      <w:r>
        <w:rPr>
          <w:sz w:val="22"/>
          <w:szCs w:val="22"/>
        </w:rPr>
        <w:drawing>
          <wp:inline distT="0" distB="0" distL="114300" distR="114300">
            <wp:extent cx="2686685" cy="875665"/>
            <wp:effectExtent l="0" t="0" r="5715" b="63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8"/>
                    <a:stretch>
                      <a:fillRect/>
                    </a:stretch>
                  </pic:blipFill>
                  <pic:spPr>
                    <a:xfrm>
                      <a:off x="0" y="0"/>
                      <a:ext cx="2686685" cy="875665"/>
                    </a:xfrm>
                    <a:prstGeom prst="rect">
                      <a:avLst/>
                    </a:prstGeom>
                    <a:noFill/>
                    <a:ln w="9525">
                      <a:noFill/>
                    </a:ln>
                  </pic:spPr>
                </pic:pic>
              </a:graphicData>
            </a:graphic>
          </wp:inline>
        </w:drawing>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answer_scores.csv</w:t>
      </w:r>
    </w:p>
    <w:p>
      <w:pPr>
        <w:pStyle w:val="136"/>
        <w:numPr>
          <w:ilvl w:val="0"/>
          <w:numId w:val="0"/>
        </w:numPr>
        <w:ind w:leftChars="400"/>
        <w:rPr>
          <w:rFonts w:hint="eastAsia" w:ascii="DFKai-SB" w:hAnsi="DFKai-SB" w:eastAsia="DFKai-SB" w:cs="DFKai-SB"/>
          <w:b w:val="0"/>
          <w:bCs/>
          <w:sz w:val="22"/>
          <w:szCs w:val="22"/>
          <w:lang w:val="en-US" w:eastAsia="zh-TW"/>
        </w:rPr>
      </w:pPr>
      <w:r>
        <w:rPr>
          <w:rFonts w:hint="eastAsia" w:ascii="DFKai-SB" w:hAnsi="DFKai-SB" w:eastAsia="DFKai-SB" w:cs="DFKai-SB"/>
          <w:b w:val="0"/>
          <w:bCs/>
          <w:sz w:val="22"/>
          <w:szCs w:val="22"/>
          <w:lang w:val="en-US" w:eastAsia="zh-TW"/>
        </w:rPr>
        <w:t>此筆資料代表年輕人對所接收到的答覆所給出的辦別水準分數</w:t>
      </w:r>
    </w:p>
    <w:p>
      <w:pPr>
        <w:pStyle w:val="136"/>
        <w:numPr>
          <w:ilvl w:val="0"/>
          <w:numId w:val="0"/>
        </w:numPr>
        <w:ind w:leftChars="400"/>
        <w:rPr>
          <w:rFonts w:hint="eastAsia"/>
          <w:b w:val="0"/>
          <w:bCs/>
          <w:sz w:val="22"/>
          <w:szCs w:val="22"/>
          <w:lang w:val="en-US" w:eastAsia="zh-TW"/>
        </w:rPr>
      </w:pPr>
      <w:r>
        <w:rPr>
          <w:sz w:val="22"/>
          <w:szCs w:val="22"/>
        </w:rPr>
        <w:drawing>
          <wp:inline distT="0" distB="0" distL="114300" distR="114300">
            <wp:extent cx="2741295" cy="993140"/>
            <wp:effectExtent l="0" t="0" r="1905" b="1016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9"/>
                    <a:stretch>
                      <a:fillRect/>
                    </a:stretch>
                  </pic:blipFill>
                  <pic:spPr>
                    <a:xfrm>
                      <a:off x="0" y="0"/>
                      <a:ext cx="2741295" cy="993140"/>
                    </a:xfrm>
                    <a:prstGeom prst="rect">
                      <a:avLst/>
                    </a:prstGeom>
                    <a:noFill/>
                    <a:ln w="9525">
                      <a:noFill/>
                    </a:ln>
                  </pic:spPr>
                </pic:pic>
              </a:graphicData>
            </a:graphic>
          </wp:inline>
        </w:drawing>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emails.csv</w:t>
      </w:r>
    </w:p>
    <w:p>
      <w:pPr>
        <w:pStyle w:val="136"/>
        <w:numPr>
          <w:ilvl w:val="0"/>
          <w:numId w:val="0"/>
        </w:numPr>
        <w:ind w:leftChars="400"/>
        <w:rPr>
          <w:rFonts w:hint="eastAsia" w:ascii="DFKai-SB" w:hAnsi="DFKai-SB" w:eastAsia="DFKai-SB" w:cs="DFKai-SB"/>
          <w:b w:val="0"/>
          <w:bCs/>
          <w:sz w:val="22"/>
          <w:szCs w:val="22"/>
          <w:lang w:val="en-US" w:eastAsia="zh-TW"/>
        </w:rPr>
      </w:pPr>
      <w:r>
        <w:rPr>
          <w:rFonts w:hint="eastAsia" w:ascii="DFKai-SB" w:hAnsi="DFKai-SB" w:eastAsia="DFKai-SB" w:cs="DFKai-SB"/>
          <w:b w:val="0"/>
          <w:bCs/>
          <w:sz w:val="22"/>
          <w:szCs w:val="22"/>
          <w:lang w:val="en-US" w:eastAsia="zh-TW"/>
        </w:rPr>
        <w:t>此資料為提問者的emails與提問頻率類別</w:t>
      </w:r>
    </w:p>
    <w:p>
      <w:pPr>
        <w:pStyle w:val="136"/>
        <w:numPr>
          <w:ilvl w:val="0"/>
          <w:numId w:val="0"/>
        </w:numPr>
        <w:ind w:leftChars="400"/>
        <w:rPr>
          <w:rFonts w:hint="eastAsia"/>
          <w:b w:val="0"/>
          <w:bCs/>
          <w:sz w:val="22"/>
          <w:szCs w:val="22"/>
          <w:lang w:val="en-US" w:eastAsia="zh-TW"/>
        </w:rPr>
      </w:pPr>
      <w:r>
        <w:rPr>
          <w:sz w:val="22"/>
          <w:szCs w:val="22"/>
        </w:rPr>
        <w:drawing>
          <wp:inline distT="0" distB="0" distL="114300" distR="114300">
            <wp:extent cx="2690495" cy="938530"/>
            <wp:effectExtent l="0" t="0" r="1905" b="127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0"/>
                    <a:stretch>
                      <a:fillRect/>
                    </a:stretch>
                  </pic:blipFill>
                  <pic:spPr>
                    <a:xfrm>
                      <a:off x="0" y="0"/>
                      <a:ext cx="2690495" cy="938530"/>
                    </a:xfrm>
                    <a:prstGeom prst="rect">
                      <a:avLst/>
                    </a:prstGeom>
                    <a:noFill/>
                    <a:ln w="9525">
                      <a:noFill/>
                    </a:ln>
                  </pic:spPr>
                </pic:pic>
              </a:graphicData>
            </a:graphic>
          </wp:inline>
        </w:drawing>
      </w:r>
    </w:p>
    <w:p>
      <w:pPr>
        <w:pStyle w:val="136"/>
        <w:numPr>
          <w:ilvl w:val="0"/>
          <w:numId w:val="0"/>
        </w:numPr>
        <w:ind w:leftChars="400"/>
        <w:rPr>
          <w:rFonts w:hint="eastAsia"/>
          <w:b w:val="0"/>
          <w:bCs/>
          <w:sz w:val="22"/>
          <w:szCs w:val="22"/>
          <w:lang w:val="en-US" w:eastAsia="zh-TW"/>
        </w:rPr>
      </w:pPr>
    </w:p>
    <w:p>
      <w:pPr>
        <w:pStyle w:val="136"/>
        <w:numPr>
          <w:ilvl w:val="0"/>
          <w:numId w:val="0"/>
        </w:numPr>
        <w:ind w:leftChars="400"/>
        <w:rPr>
          <w:rFonts w:hint="eastAsia"/>
          <w:b w:val="0"/>
          <w:bCs/>
          <w:sz w:val="22"/>
          <w:szCs w:val="22"/>
          <w:lang w:val="en-US" w:eastAsia="zh-TW"/>
        </w:rPr>
      </w:pP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comments.csv</w:t>
      </w:r>
    </w:p>
    <w:p>
      <w:pPr>
        <w:pStyle w:val="136"/>
        <w:numPr>
          <w:ilvl w:val="0"/>
          <w:numId w:val="0"/>
        </w:numPr>
        <w:ind w:leftChars="400"/>
        <w:rPr>
          <w:rFonts w:hint="eastAsia" w:ascii="DFKai-SB" w:hAnsi="DFKai-SB" w:eastAsia="DFKai-SB" w:cs="DFKai-SB"/>
          <w:b w:val="0"/>
          <w:bCs/>
          <w:sz w:val="22"/>
          <w:szCs w:val="22"/>
          <w:lang w:val="en-US" w:eastAsia="zh-TW"/>
        </w:rPr>
      </w:pPr>
      <w:r>
        <w:rPr>
          <w:rFonts w:hint="eastAsia" w:ascii="DFKai-SB" w:hAnsi="DFKai-SB" w:eastAsia="DFKai-SB" w:cs="DFKai-SB"/>
          <w:b w:val="0"/>
          <w:bCs/>
          <w:sz w:val="22"/>
          <w:szCs w:val="22"/>
          <w:lang w:val="en-US" w:eastAsia="zh-TW"/>
        </w:rPr>
        <w:t>此資料為來自提問者收到問題答覆後所做出的文字評論</w:t>
      </w:r>
    </w:p>
    <w:p>
      <w:pPr>
        <w:pStyle w:val="136"/>
        <w:numPr>
          <w:ilvl w:val="0"/>
          <w:numId w:val="0"/>
        </w:numPr>
        <w:ind w:leftChars="400"/>
        <w:rPr>
          <w:rFonts w:hint="eastAsia"/>
          <w:b w:val="0"/>
          <w:bCs/>
          <w:sz w:val="22"/>
          <w:szCs w:val="22"/>
          <w:lang w:val="en-US" w:eastAsia="zh-TW"/>
        </w:rPr>
      </w:pPr>
      <w:r>
        <w:rPr>
          <w:sz w:val="22"/>
          <w:szCs w:val="22"/>
        </w:rPr>
        <w:drawing>
          <wp:inline distT="0" distB="0" distL="114300" distR="114300">
            <wp:extent cx="2664460" cy="851535"/>
            <wp:effectExtent l="0" t="0" r="2540" b="1206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11"/>
                    <a:stretch>
                      <a:fillRect/>
                    </a:stretch>
                  </pic:blipFill>
                  <pic:spPr>
                    <a:xfrm>
                      <a:off x="0" y="0"/>
                      <a:ext cx="2664460" cy="851535"/>
                    </a:xfrm>
                    <a:prstGeom prst="rect">
                      <a:avLst/>
                    </a:prstGeom>
                    <a:noFill/>
                    <a:ln w="9525">
                      <a:noFill/>
                    </a:ln>
                  </pic:spPr>
                </pic:pic>
              </a:graphicData>
            </a:graphic>
          </wp:inline>
        </w:drawing>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groups.csv</w:t>
      </w:r>
    </w:p>
    <w:p>
      <w:pPr>
        <w:pStyle w:val="136"/>
        <w:numPr>
          <w:ilvl w:val="0"/>
          <w:numId w:val="0"/>
        </w:numPr>
        <w:ind w:leftChars="400"/>
        <w:rPr>
          <w:rFonts w:hint="eastAsia" w:ascii="DFKai-SB" w:hAnsi="DFKai-SB" w:eastAsia="DFKai-SB" w:cs="DFKai-SB"/>
          <w:b w:val="0"/>
          <w:bCs/>
          <w:sz w:val="22"/>
          <w:szCs w:val="22"/>
          <w:lang w:val="en-US" w:eastAsia="zh-TW"/>
        </w:rPr>
      </w:pPr>
      <w:r>
        <w:rPr>
          <w:rFonts w:hint="eastAsia" w:ascii="DFKai-SB" w:hAnsi="DFKai-SB" w:eastAsia="DFKai-SB" w:cs="DFKai-SB"/>
          <w:b w:val="0"/>
          <w:bCs/>
          <w:sz w:val="22"/>
          <w:szCs w:val="22"/>
          <w:lang w:val="en-US" w:eastAsia="zh-TW"/>
        </w:rPr>
        <w:t>此資料為提問年輕人所屬哪類型的相關背景</w:t>
      </w:r>
    </w:p>
    <w:p>
      <w:pPr>
        <w:pStyle w:val="136"/>
        <w:numPr>
          <w:ilvl w:val="0"/>
          <w:numId w:val="0"/>
        </w:numPr>
        <w:ind w:leftChars="400"/>
        <w:rPr>
          <w:sz w:val="22"/>
          <w:szCs w:val="22"/>
        </w:rPr>
      </w:pPr>
      <w:r>
        <w:rPr>
          <w:sz w:val="22"/>
          <w:szCs w:val="22"/>
        </w:rPr>
        <w:drawing>
          <wp:inline distT="0" distB="0" distL="114300" distR="114300">
            <wp:extent cx="2609215" cy="1026160"/>
            <wp:effectExtent l="0" t="0" r="6985" b="254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2"/>
                    <a:stretch>
                      <a:fillRect/>
                    </a:stretch>
                  </pic:blipFill>
                  <pic:spPr>
                    <a:xfrm>
                      <a:off x="0" y="0"/>
                      <a:ext cx="2609215" cy="1026160"/>
                    </a:xfrm>
                    <a:prstGeom prst="rect">
                      <a:avLst/>
                    </a:prstGeom>
                    <a:noFill/>
                    <a:ln w="9525">
                      <a:noFill/>
                    </a:ln>
                  </pic:spPr>
                </pic:pic>
              </a:graphicData>
            </a:graphic>
          </wp:inline>
        </w:drawing>
      </w:r>
    </w:p>
    <w:p>
      <w:pPr>
        <w:pStyle w:val="136"/>
        <w:numPr>
          <w:ilvl w:val="0"/>
          <w:numId w:val="0"/>
        </w:numPr>
        <w:ind w:leftChars="400"/>
        <w:rPr>
          <w:rFonts w:hint="eastAsia"/>
          <w:sz w:val="22"/>
          <w:szCs w:val="22"/>
          <w:lang w:val="en-US" w:eastAsia="zh-TW"/>
        </w:rPr>
      </w:pPr>
      <w:r>
        <w:rPr>
          <w:rFonts w:hint="eastAsia"/>
          <w:b w:val="0"/>
          <w:bCs/>
          <w:sz w:val="22"/>
          <w:szCs w:val="22"/>
          <w:lang w:val="en-US" w:eastAsia="zh-TW"/>
        </w:rPr>
        <w:t>group_memberships.csv</w:t>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school_memberships.csv</w:t>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students.csv</w:t>
      </w:r>
    </w:p>
    <w:p>
      <w:pPr>
        <w:pStyle w:val="136"/>
        <w:numPr>
          <w:ilvl w:val="0"/>
          <w:numId w:val="0"/>
        </w:numPr>
        <w:ind w:leftChars="400"/>
        <w:rPr>
          <w:rFonts w:hint="eastAsia" w:ascii="DFKai-SB" w:hAnsi="DFKai-SB" w:eastAsia="DFKai-SB" w:cs="DFKai-SB"/>
          <w:b w:val="0"/>
          <w:bCs/>
          <w:sz w:val="22"/>
          <w:szCs w:val="22"/>
          <w:lang w:val="en-US" w:eastAsia="zh-TW"/>
        </w:rPr>
      </w:pPr>
      <w:r>
        <w:rPr>
          <w:rFonts w:hint="eastAsia" w:ascii="DFKai-SB" w:hAnsi="DFKai-SB" w:eastAsia="DFKai-SB" w:cs="DFKai-SB"/>
          <w:b w:val="0"/>
          <w:bCs/>
          <w:sz w:val="22"/>
          <w:szCs w:val="22"/>
          <w:lang w:val="en-US" w:eastAsia="zh-TW"/>
        </w:rPr>
        <w:t>此資料包含提問者的id與居住地區等等相關</w:t>
      </w:r>
    </w:p>
    <w:p>
      <w:pPr>
        <w:pStyle w:val="136"/>
        <w:numPr>
          <w:ilvl w:val="0"/>
          <w:numId w:val="0"/>
        </w:numPr>
        <w:ind w:leftChars="400"/>
        <w:rPr>
          <w:rFonts w:hint="eastAsia"/>
          <w:b w:val="0"/>
          <w:bCs/>
          <w:sz w:val="22"/>
          <w:szCs w:val="22"/>
          <w:lang w:val="en-US" w:eastAsia="zh-TW"/>
        </w:rPr>
      </w:pPr>
      <w:r>
        <w:rPr>
          <w:sz w:val="22"/>
          <w:szCs w:val="22"/>
        </w:rPr>
        <w:drawing>
          <wp:inline distT="0" distB="0" distL="114300" distR="114300">
            <wp:extent cx="2628265" cy="972185"/>
            <wp:effectExtent l="0" t="0" r="635" b="5715"/>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13"/>
                    <a:stretch>
                      <a:fillRect/>
                    </a:stretch>
                  </pic:blipFill>
                  <pic:spPr>
                    <a:xfrm>
                      <a:off x="0" y="0"/>
                      <a:ext cx="2628265" cy="972185"/>
                    </a:xfrm>
                    <a:prstGeom prst="rect">
                      <a:avLst/>
                    </a:prstGeom>
                    <a:noFill/>
                    <a:ln w="9525">
                      <a:noFill/>
                    </a:ln>
                  </pic:spPr>
                </pic:pic>
              </a:graphicData>
            </a:graphic>
          </wp:inline>
        </w:drawing>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matches.csv</w:t>
      </w:r>
    </w:p>
    <w:p>
      <w:pPr>
        <w:pStyle w:val="136"/>
        <w:numPr>
          <w:ilvl w:val="0"/>
          <w:numId w:val="0"/>
        </w:numPr>
        <w:ind w:leftChars="400"/>
        <w:rPr>
          <w:rFonts w:hint="eastAsia" w:ascii="DFKai-SB" w:hAnsi="DFKai-SB" w:eastAsia="DFKai-SB" w:cs="DFKai-SB"/>
          <w:b w:val="0"/>
          <w:bCs/>
          <w:sz w:val="22"/>
          <w:szCs w:val="22"/>
          <w:lang w:val="en-US" w:eastAsia="zh-TW"/>
        </w:rPr>
      </w:pPr>
      <w:r>
        <w:rPr>
          <w:rFonts w:hint="eastAsia" w:ascii="DFKai-SB" w:hAnsi="DFKai-SB" w:eastAsia="DFKai-SB" w:cs="DFKai-SB"/>
          <w:b w:val="0"/>
          <w:bCs/>
          <w:sz w:val="22"/>
          <w:szCs w:val="22"/>
          <w:lang w:val="en-US" w:eastAsia="zh-TW"/>
        </w:rPr>
        <w:t>此資料會提供電子郵件中包含哪些問題。如果電子郵件只包含一個問題，則該電子郵件的ID將僅顯示在此處一次。如果電子郵件包含10個問題，則該電子郵件的ID將在此處顯示10次。</w:t>
      </w:r>
    </w:p>
    <w:p>
      <w:pPr>
        <w:pStyle w:val="136"/>
        <w:numPr>
          <w:ilvl w:val="0"/>
          <w:numId w:val="0"/>
        </w:numPr>
        <w:ind w:leftChars="400"/>
        <w:rPr>
          <w:rFonts w:hint="eastAsia"/>
          <w:b w:val="0"/>
          <w:bCs/>
          <w:sz w:val="22"/>
          <w:szCs w:val="22"/>
          <w:lang w:val="en-US" w:eastAsia="zh-TW"/>
        </w:rPr>
      </w:pPr>
      <w:r>
        <w:rPr>
          <w:sz w:val="22"/>
          <w:szCs w:val="22"/>
        </w:rPr>
        <w:drawing>
          <wp:inline distT="0" distB="0" distL="114300" distR="114300">
            <wp:extent cx="2600960" cy="1080135"/>
            <wp:effectExtent l="0" t="0" r="2540" b="1206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4"/>
                    <a:stretch>
                      <a:fillRect/>
                    </a:stretch>
                  </pic:blipFill>
                  <pic:spPr>
                    <a:xfrm>
                      <a:off x="0" y="0"/>
                      <a:ext cx="2600960" cy="1080135"/>
                    </a:xfrm>
                    <a:prstGeom prst="rect">
                      <a:avLst/>
                    </a:prstGeom>
                    <a:noFill/>
                    <a:ln w="9525">
                      <a:noFill/>
                    </a:ln>
                  </pic:spPr>
                </pic:pic>
              </a:graphicData>
            </a:graphic>
          </wp:inline>
        </w:drawing>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professionals.csv</w:t>
      </w:r>
    </w:p>
    <w:p>
      <w:pPr>
        <w:pStyle w:val="136"/>
        <w:numPr>
          <w:ilvl w:val="0"/>
          <w:numId w:val="0"/>
        </w:numPr>
        <w:ind w:leftChars="400"/>
        <w:rPr>
          <w:rFonts w:hint="eastAsia"/>
          <w:b w:val="0"/>
          <w:bCs/>
          <w:sz w:val="22"/>
          <w:szCs w:val="22"/>
          <w:lang w:val="en-US" w:eastAsia="zh-TW"/>
        </w:rPr>
      </w:pPr>
      <w:r>
        <w:rPr>
          <w:rFonts w:hint="eastAsia" w:ascii="DFKai-SB" w:hAnsi="DFKai-SB" w:eastAsia="DFKai-SB" w:cs="DFKai-SB"/>
          <w:b w:val="0"/>
          <w:bCs/>
          <w:sz w:val="22"/>
          <w:szCs w:val="22"/>
          <w:lang w:val="en-US" w:eastAsia="zh-TW"/>
        </w:rPr>
        <w:t>此資料代表回答問題的專業人士所屬哪類別的專業領域與其基本居住等等資訊</w:t>
      </w:r>
    </w:p>
    <w:p>
      <w:pPr>
        <w:pStyle w:val="136"/>
        <w:numPr>
          <w:ilvl w:val="0"/>
          <w:numId w:val="0"/>
        </w:numPr>
        <w:ind w:leftChars="400"/>
        <w:rPr>
          <w:rFonts w:hint="eastAsia"/>
          <w:b w:val="0"/>
          <w:bCs/>
          <w:sz w:val="22"/>
          <w:szCs w:val="22"/>
          <w:lang w:val="en-US" w:eastAsia="zh-TW"/>
        </w:rPr>
      </w:pPr>
      <w:r>
        <w:rPr>
          <w:sz w:val="22"/>
          <w:szCs w:val="22"/>
        </w:rPr>
        <w:drawing>
          <wp:inline distT="0" distB="0" distL="114300" distR="114300">
            <wp:extent cx="2665730" cy="724535"/>
            <wp:effectExtent l="0" t="0" r="1270" b="1206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5"/>
                    <a:stretch>
                      <a:fillRect/>
                    </a:stretch>
                  </pic:blipFill>
                  <pic:spPr>
                    <a:xfrm>
                      <a:off x="0" y="0"/>
                      <a:ext cx="2665730" cy="724535"/>
                    </a:xfrm>
                    <a:prstGeom prst="rect">
                      <a:avLst/>
                    </a:prstGeom>
                    <a:noFill/>
                    <a:ln w="9525">
                      <a:noFill/>
                    </a:ln>
                  </pic:spPr>
                </pic:pic>
              </a:graphicData>
            </a:graphic>
          </wp:inline>
        </w:drawing>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questions.csv</w:t>
      </w:r>
    </w:p>
    <w:p>
      <w:pPr>
        <w:pStyle w:val="136"/>
        <w:numPr>
          <w:ilvl w:val="0"/>
          <w:numId w:val="0"/>
        </w:numPr>
        <w:ind w:leftChars="400"/>
        <w:rPr>
          <w:rFonts w:hint="eastAsia"/>
          <w:b w:val="0"/>
          <w:bCs/>
          <w:sz w:val="22"/>
          <w:szCs w:val="22"/>
          <w:lang w:val="en-US" w:eastAsia="zh-TW"/>
        </w:rPr>
      </w:pPr>
      <w:r>
        <w:rPr>
          <w:rFonts w:hint="eastAsia" w:ascii="DFKai-SB" w:hAnsi="DFKai-SB" w:eastAsia="DFKai-SB" w:cs="DFKai-SB"/>
          <w:b w:val="0"/>
          <w:bCs/>
          <w:sz w:val="22"/>
          <w:szCs w:val="22"/>
          <w:lang w:val="en-US" w:eastAsia="zh-TW"/>
        </w:rPr>
        <w:t>這筆資料內容為年輕人對職業與生涯的問題敘述和相關時間id等等</w:t>
      </w:r>
    </w:p>
    <w:p>
      <w:pPr>
        <w:pStyle w:val="136"/>
        <w:numPr>
          <w:ilvl w:val="0"/>
          <w:numId w:val="0"/>
        </w:numPr>
        <w:ind w:leftChars="400"/>
        <w:rPr>
          <w:rFonts w:hint="eastAsia"/>
          <w:b w:val="0"/>
          <w:bCs/>
          <w:sz w:val="22"/>
          <w:szCs w:val="22"/>
          <w:lang w:val="en-US" w:eastAsia="zh-TW"/>
        </w:rPr>
      </w:pPr>
    </w:p>
    <w:p>
      <w:pPr>
        <w:pStyle w:val="136"/>
        <w:numPr>
          <w:ilvl w:val="0"/>
          <w:numId w:val="0"/>
        </w:numPr>
        <w:ind w:leftChars="400"/>
        <w:rPr>
          <w:rFonts w:hint="eastAsia"/>
          <w:b w:val="0"/>
          <w:bCs/>
          <w:sz w:val="22"/>
          <w:szCs w:val="22"/>
          <w:lang w:val="en-US" w:eastAsia="zh-TW"/>
        </w:rPr>
      </w:pPr>
      <w:r>
        <w:rPr>
          <w:sz w:val="22"/>
          <w:szCs w:val="22"/>
        </w:rPr>
        <w:drawing>
          <wp:inline distT="0" distB="0" distL="114300" distR="114300">
            <wp:extent cx="2626360" cy="803275"/>
            <wp:effectExtent l="0" t="0" r="2540" b="952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6"/>
                    <a:stretch>
                      <a:fillRect/>
                    </a:stretch>
                  </pic:blipFill>
                  <pic:spPr>
                    <a:xfrm>
                      <a:off x="0" y="0"/>
                      <a:ext cx="2626360" cy="803275"/>
                    </a:xfrm>
                    <a:prstGeom prst="rect">
                      <a:avLst/>
                    </a:prstGeom>
                    <a:noFill/>
                    <a:ln w="9525">
                      <a:noFill/>
                    </a:ln>
                  </pic:spPr>
                </pic:pic>
              </a:graphicData>
            </a:graphic>
          </wp:inline>
        </w:drawing>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question_scores.csv</w:t>
      </w:r>
    </w:p>
    <w:p>
      <w:pPr>
        <w:pStyle w:val="136"/>
        <w:numPr>
          <w:ilvl w:val="0"/>
          <w:numId w:val="0"/>
        </w:numPr>
        <w:ind w:leftChars="400"/>
        <w:rPr>
          <w:rFonts w:hint="eastAsia"/>
          <w:b w:val="0"/>
          <w:bCs/>
          <w:sz w:val="22"/>
          <w:szCs w:val="22"/>
          <w:lang w:val="en-US" w:eastAsia="zh-TW"/>
        </w:rPr>
      </w:pPr>
      <w:r>
        <w:rPr>
          <w:rFonts w:hint="eastAsia" w:ascii="DFKai-SB" w:hAnsi="DFKai-SB" w:eastAsia="DFKai-SB" w:cs="DFKai-SB"/>
          <w:b w:val="0"/>
          <w:bCs/>
          <w:sz w:val="22"/>
          <w:szCs w:val="22"/>
          <w:lang w:val="en-US" w:eastAsia="zh-TW"/>
        </w:rPr>
        <w:t>此筆資料代表對於提問者所提出之問題的程度辦別分數</w:t>
      </w:r>
    </w:p>
    <w:p>
      <w:pPr>
        <w:pStyle w:val="136"/>
        <w:numPr>
          <w:ilvl w:val="0"/>
          <w:numId w:val="0"/>
        </w:numPr>
        <w:ind w:leftChars="400"/>
        <w:rPr>
          <w:rFonts w:hint="eastAsia"/>
          <w:b w:val="0"/>
          <w:bCs/>
          <w:sz w:val="22"/>
          <w:szCs w:val="22"/>
          <w:lang w:val="en-US" w:eastAsia="zh-TW"/>
        </w:rPr>
      </w:pPr>
      <w:r>
        <w:rPr>
          <w:sz w:val="22"/>
          <w:szCs w:val="22"/>
        </w:rPr>
        <w:drawing>
          <wp:inline distT="0" distB="0" distL="114300" distR="114300">
            <wp:extent cx="2569845" cy="869315"/>
            <wp:effectExtent l="0" t="0" r="8255" b="698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17"/>
                    <a:stretch>
                      <a:fillRect/>
                    </a:stretch>
                  </pic:blipFill>
                  <pic:spPr>
                    <a:xfrm>
                      <a:off x="0" y="0"/>
                      <a:ext cx="2569845" cy="869315"/>
                    </a:xfrm>
                    <a:prstGeom prst="rect">
                      <a:avLst/>
                    </a:prstGeom>
                    <a:noFill/>
                    <a:ln w="9525">
                      <a:noFill/>
                    </a:ln>
                  </pic:spPr>
                </pic:pic>
              </a:graphicData>
            </a:graphic>
          </wp:inline>
        </w:drawing>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tag_questions.csv</w:t>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tag_users.csv</w:t>
      </w:r>
    </w:p>
    <w:p>
      <w:pPr>
        <w:pStyle w:val="136"/>
        <w:numPr>
          <w:ilvl w:val="0"/>
          <w:numId w:val="0"/>
        </w:numPr>
        <w:ind w:leftChars="400"/>
        <w:rPr>
          <w:rFonts w:hint="eastAsia"/>
          <w:b w:val="0"/>
          <w:bCs/>
          <w:sz w:val="22"/>
          <w:szCs w:val="22"/>
          <w:lang w:val="en-US" w:eastAsia="zh-TW"/>
        </w:rPr>
      </w:pPr>
      <w:r>
        <w:rPr>
          <w:rFonts w:hint="eastAsia"/>
          <w:b w:val="0"/>
          <w:bCs/>
          <w:sz w:val="22"/>
          <w:szCs w:val="22"/>
          <w:lang w:val="en-US" w:eastAsia="zh-TW"/>
        </w:rPr>
        <w:t>tags.csv</w:t>
      </w:r>
    </w:p>
    <w:p>
      <w:pPr>
        <w:pStyle w:val="136"/>
        <w:numPr>
          <w:ilvl w:val="0"/>
          <w:numId w:val="0"/>
        </w:numPr>
        <w:ind w:leftChars="400"/>
        <w:rPr>
          <w:rFonts w:hint="eastAsia"/>
          <w:b w:val="0"/>
          <w:bCs/>
          <w:sz w:val="22"/>
          <w:szCs w:val="22"/>
          <w:lang w:val="en-US" w:eastAsia="zh-TW"/>
        </w:rPr>
      </w:pPr>
      <w:r>
        <w:rPr>
          <w:rFonts w:hint="eastAsia" w:ascii="DFKai-SB" w:hAnsi="DFKai-SB" w:eastAsia="DFKai-SB" w:cs="DFKai-SB"/>
          <w:b w:val="0"/>
          <w:bCs/>
          <w:sz w:val="22"/>
          <w:szCs w:val="22"/>
          <w:lang w:val="en-US" w:eastAsia="zh-TW"/>
        </w:rPr>
        <w:t>此資料為以利於將年輕人的問題做出更好的分析結果而產生的問題標籤分類</w:t>
      </w:r>
    </w:p>
    <w:p>
      <w:pPr>
        <w:pStyle w:val="136"/>
        <w:numPr>
          <w:ilvl w:val="0"/>
          <w:numId w:val="0"/>
        </w:numPr>
        <w:ind w:leftChars="400"/>
        <w:rPr>
          <w:rFonts w:hint="eastAsia"/>
          <w:b w:val="0"/>
          <w:bCs/>
          <w:sz w:val="22"/>
          <w:szCs w:val="22"/>
          <w:lang w:val="en-US" w:eastAsia="zh-TW"/>
        </w:rPr>
      </w:pPr>
      <w:r>
        <w:rPr>
          <w:sz w:val="22"/>
          <w:szCs w:val="22"/>
        </w:rPr>
        <w:drawing>
          <wp:inline distT="0" distB="0" distL="114300" distR="114300">
            <wp:extent cx="2557780" cy="1033145"/>
            <wp:effectExtent l="0" t="0" r="7620" b="8255"/>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18"/>
                    <a:stretch>
                      <a:fillRect/>
                    </a:stretch>
                  </pic:blipFill>
                  <pic:spPr>
                    <a:xfrm>
                      <a:off x="0" y="0"/>
                      <a:ext cx="2557780" cy="1033145"/>
                    </a:xfrm>
                    <a:prstGeom prst="rect">
                      <a:avLst/>
                    </a:prstGeom>
                    <a:noFill/>
                    <a:ln w="9525">
                      <a:noFill/>
                    </a:ln>
                  </pic:spPr>
                </pic:pic>
              </a:graphicData>
            </a:graphic>
          </wp:inline>
        </w:drawing>
      </w:r>
    </w:p>
    <w:p>
      <w:pPr>
        <w:pStyle w:val="136"/>
        <w:numPr>
          <w:ilvl w:val="0"/>
          <w:numId w:val="19"/>
        </w:numPr>
        <w:rPr>
          <w:rFonts w:hint="eastAsia" w:ascii="DFKai-SB" w:hAnsi="DFKai-SB" w:eastAsia="DFKai-SB" w:cs="DFKai-SB"/>
          <w:sz w:val="22"/>
          <w:szCs w:val="22"/>
          <w:lang w:eastAsia="zh-TW"/>
          <w14:ligatures w14:val="standard"/>
        </w:rPr>
      </w:pPr>
      <w:r>
        <w:rPr>
          <w:rFonts w:hint="eastAsia" w:ascii="DFKai-SB" w:hAnsi="DFKai-SB" w:eastAsia="DFKai-SB" w:cs="DFKai-SB"/>
          <w:sz w:val="22"/>
          <w:szCs w:val="22"/>
          <w:lang w:eastAsia="zh-TW"/>
          <w14:ligatures w14:val="standard"/>
        </w:rPr>
        <w:t>具體作法</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eastAsia="zh-TW"/>
          <w14:ligatures w14:val="standard"/>
        </w:rPr>
        <w:t>資料前處理</w:t>
      </w:r>
      <w:r>
        <w:rPr>
          <w:rFonts w:hint="eastAsia" w:ascii="DFKai-SB" w:hAnsi="DFKai-SB" w:eastAsia="DFKai-SB" w:cs="DFKai-SB"/>
          <w:b w:val="0"/>
          <w:bCs/>
          <w:sz w:val="22"/>
          <w:szCs w:val="22"/>
          <w:lang w:val="en-US" w:eastAsia="zh-TW"/>
          <w14:ligatures w14:val="standard"/>
        </w:rPr>
        <w:t>:</w:t>
      </w:r>
    </w:p>
    <w:p>
      <w:pPr>
        <w:pStyle w:val="136"/>
        <w:numPr>
          <w:ilvl w:val="0"/>
          <w:numId w:val="0"/>
        </w:numPr>
        <w:ind w:leftChars="400"/>
        <w:rPr>
          <w:rFonts w:hint="eastAsia" w:ascii="DFKai-SB" w:hAnsi="DFKai-SB" w:eastAsia="DFKai-SB" w:cs="DFKai-SB"/>
          <w:b w:val="0"/>
          <w:bCs/>
          <w:sz w:val="22"/>
          <w:szCs w:val="22"/>
          <w:lang w:eastAsia="zh-TW"/>
          <w14:ligatures w14:val="standard"/>
        </w:rPr>
      </w:pPr>
      <w:r>
        <w:rPr>
          <w:rFonts w:hint="eastAsia" w:ascii="DFKai-SB" w:hAnsi="DFKai-SB" w:eastAsia="DFKai-SB" w:cs="DFKai-SB"/>
          <w:b w:val="0"/>
          <w:bCs/>
          <w:sz w:val="22"/>
          <w:szCs w:val="22"/>
          <w:lang w:eastAsia="zh-TW"/>
          <w14:ligatures w14:val="standard"/>
        </w:rPr>
        <w:t>我們先去除一些我們認為不會對資料預測結果產生很大影響的特徵</w:t>
      </w:r>
    </w:p>
    <w:p>
      <w:pPr>
        <w:pStyle w:val="136"/>
        <w:numPr>
          <w:ilvl w:val="0"/>
          <w:numId w:val="0"/>
        </w:numPr>
        <w:ind w:leftChars="400"/>
        <w:rPr>
          <w:rFonts w:hint="eastAsia" w:ascii="DFKai-SB" w:hAnsi="DFKai-SB" w:eastAsia="DFKai-SB" w:cs="DFKai-SB"/>
          <w:b w:val="0"/>
          <w:bCs/>
          <w:sz w:val="22"/>
          <w:szCs w:val="22"/>
          <w:lang w:eastAsia="zh-TW"/>
          <w14:ligatures w14:val="standard"/>
        </w:rPr>
      </w:pPr>
      <w:r>
        <w:rPr>
          <w:sz w:val="22"/>
          <w:szCs w:val="22"/>
        </w:rPr>
        <w:drawing>
          <wp:inline distT="0" distB="0" distL="114300" distR="114300">
            <wp:extent cx="3056890" cy="957580"/>
            <wp:effectExtent l="0" t="0" r="381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9"/>
                    <a:stretch>
                      <a:fillRect/>
                    </a:stretch>
                  </pic:blipFill>
                  <pic:spPr>
                    <a:xfrm>
                      <a:off x="0" y="0"/>
                      <a:ext cx="3056890" cy="957580"/>
                    </a:xfrm>
                    <a:prstGeom prst="rect">
                      <a:avLst/>
                    </a:prstGeom>
                    <a:noFill/>
                    <a:ln w="9525">
                      <a:noFill/>
                    </a:ln>
                  </pic:spPr>
                </pic:pic>
              </a:graphicData>
            </a:graphic>
          </wp:inline>
        </w:drawing>
      </w:r>
    </w:p>
    <w:p>
      <w:pPr>
        <w:pStyle w:val="136"/>
        <w:numPr>
          <w:ilvl w:val="0"/>
          <w:numId w:val="0"/>
        </w:numPr>
        <w:ind w:leftChars="400"/>
        <w:rPr>
          <w:rFonts w:hint="eastAsia" w:ascii="DFKai-SB" w:hAnsi="DFKai-SB" w:eastAsia="DFKai-SB" w:cs="DFKai-SB"/>
          <w:b w:val="0"/>
          <w:bCs/>
          <w:sz w:val="22"/>
          <w:szCs w:val="22"/>
          <w:lang w:eastAsia="zh-TW"/>
          <w14:ligatures w14:val="standard"/>
        </w:rPr>
      </w:pPr>
      <w:r>
        <w:rPr>
          <w:rFonts w:hint="eastAsia" w:ascii="DFKai-SB" w:hAnsi="DFKai-SB" w:eastAsia="DFKai-SB" w:cs="DFKai-SB"/>
          <w:b w:val="0"/>
          <w:bCs/>
          <w:sz w:val="22"/>
          <w:szCs w:val="22"/>
          <w:lang w:eastAsia="zh-TW"/>
          <w14:ligatures w14:val="standard"/>
        </w:rPr>
        <w:t>接著用merge把各個含有相同id的資料放入一個表格，因為同一個id可能會有不只一筆的資料，同一個年輕人可能提出多個不同的問題</w:t>
      </w:r>
    </w:p>
    <w:p>
      <w:pPr>
        <w:pStyle w:val="136"/>
        <w:numPr>
          <w:ilvl w:val="0"/>
          <w:numId w:val="0"/>
        </w:numPr>
        <w:ind w:leftChars="400"/>
        <w:rPr>
          <w:rFonts w:hint="eastAsia" w:ascii="DFKai-SB" w:hAnsi="DFKai-SB" w:eastAsia="DFKai-SB" w:cs="DFKai-SB"/>
          <w:b w:val="0"/>
          <w:bCs/>
          <w:sz w:val="22"/>
          <w:szCs w:val="22"/>
          <w:lang w:eastAsia="zh-TW"/>
          <w14:ligatures w14:val="standard"/>
        </w:rPr>
      </w:pPr>
      <w:r>
        <w:rPr>
          <w:sz w:val="22"/>
          <w:szCs w:val="22"/>
        </w:rPr>
        <w:drawing>
          <wp:inline distT="0" distB="0" distL="114300" distR="114300">
            <wp:extent cx="3063240" cy="697865"/>
            <wp:effectExtent l="0" t="0" r="10160" b="63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0"/>
                    <a:stretch>
                      <a:fillRect/>
                    </a:stretch>
                  </pic:blipFill>
                  <pic:spPr>
                    <a:xfrm>
                      <a:off x="0" y="0"/>
                      <a:ext cx="3063240" cy="697865"/>
                    </a:xfrm>
                    <a:prstGeom prst="rect">
                      <a:avLst/>
                    </a:prstGeom>
                    <a:noFill/>
                    <a:ln w="9525">
                      <a:noFill/>
                    </a:ln>
                  </pic:spPr>
                </pic:pic>
              </a:graphicData>
            </a:graphic>
          </wp:inline>
        </w:drawing>
      </w:r>
    </w:p>
    <w:p>
      <w:pPr>
        <w:pStyle w:val="136"/>
        <w:numPr>
          <w:ilvl w:val="0"/>
          <w:numId w:val="0"/>
        </w:numPr>
        <w:ind w:leftChars="400"/>
        <w:rPr>
          <w:rFonts w:hint="eastAsia" w:ascii="DFKai-SB" w:hAnsi="DFKai-SB" w:eastAsia="DFKai-SB" w:cs="DFKai-SB"/>
          <w:b w:val="0"/>
          <w:bCs/>
          <w:sz w:val="22"/>
          <w:szCs w:val="22"/>
          <w:lang w:eastAsia="zh-TW"/>
          <w14:ligatures w14:val="standard"/>
        </w:rPr>
      </w:pPr>
      <w:r>
        <w:rPr>
          <w:rFonts w:hint="eastAsia" w:ascii="DFKai-SB" w:hAnsi="DFKai-SB" w:eastAsia="DFKai-SB" w:cs="DFKai-SB"/>
          <w:b w:val="0"/>
          <w:bCs/>
          <w:sz w:val="22"/>
          <w:szCs w:val="22"/>
          <w:lang w:eastAsia="zh-TW"/>
          <w14:ligatures w14:val="standard"/>
        </w:rPr>
        <w:t>再用nltk處理文字 例如:stopwords,tokenize等等</w:t>
      </w:r>
    </w:p>
    <w:p>
      <w:pPr>
        <w:pStyle w:val="136"/>
        <w:numPr>
          <w:ilvl w:val="0"/>
          <w:numId w:val="0"/>
        </w:numPr>
        <w:ind w:leftChars="400"/>
        <w:rPr>
          <w:sz w:val="22"/>
          <w:szCs w:val="22"/>
        </w:rPr>
      </w:pPr>
      <w:r>
        <w:rPr>
          <w:sz w:val="22"/>
          <w:szCs w:val="22"/>
        </w:rPr>
        <w:drawing>
          <wp:inline distT="0" distB="0" distL="114300" distR="114300">
            <wp:extent cx="3057525" cy="1242695"/>
            <wp:effectExtent l="0" t="0" r="317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3057525" cy="1242695"/>
                    </a:xfrm>
                    <a:prstGeom prst="rect">
                      <a:avLst/>
                    </a:prstGeom>
                    <a:noFill/>
                    <a:ln w="9525">
                      <a:noFill/>
                    </a:ln>
                  </pic:spPr>
                </pic:pic>
              </a:graphicData>
            </a:graphic>
          </wp:inline>
        </w:drawing>
      </w:r>
    </w:p>
    <w:p>
      <w:pPr>
        <w:pStyle w:val="136"/>
        <w:numPr>
          <w:ilvl w:val="0"/>
          <w:numId w:val="0"/>
        </w:numPr>
        <w:ind w:leftChars="400"/>
        <w:rPr>
          <w:sz w:val="22"/>
          <w:szCs w:val="22"/>
        </w:rPr>
      </w:pPr>
      <w:r>
        <w:rPr>
          <w:sz w:val="22"/>
          <w:szCs w:val="22"/>
        </w:rPr>
        <w:drawing>
          <wp:inline distT="0" distB="0" distL="114300" distR="114300">
            <wp:extent cx="3064510" cy="1210310"/>
            <wp:effectExtent l="0" t="0" r="8890" b="889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2"/>
                    <a:stretch>
                      <a:fillRect/>
                    </a:stretch>
                  </pic:blipFill>
                  <pic:spPr>
                    <a:xfrm>
                      <a:off x="0" y="0"/>
                      <a:ext cx="3064510" cy="1210310"/>
                    </a:xfrm>
                    <a:prstGeom prst="rect">
                      <a:avLst/>
                    </a:prstGeom>
                    <a:noFill/>
                    <a:ln w="9525">
                      <a:noFill/>
                    </a:ln>
                  </pic:spPr>
                </pic:pic>
              </a:graphicData>
            </a:graphic>
          </wp:inline>
        </w:drawing>
      </w:r>
    </w:p>
    <w:p>
      <w:pPr>
        <w:pStyle w:val="136"/>
        <w:numPr>
          <w:ilvl w:val="0"/>
          <w:numId w:val="0"/>
        </w:numPr>
        <w:ind w:leftChars="400"/>
        <w:rPr>
          <w:rFonts w:hint="eastAsia"/>
          <w:sz w:val="22"/>
          <w:szCs w:val="22"/>
          <w:lang w:eastAsia="zh-TW"/>
        </w:rPr>
      </w:pPr>
      <w:r>
        <w:rPr>
          <w:sz w:val="22"/>
          <w:szCs w:val="22"/>
        </w:rPr>
        <w:drawing>
          <wp:inline distT="0" distB="0" distL="114300" distR="114300">
            <wp:extent cx="3063875" cy="1592580"/>
            <wp:effectExtent l="0" t="0" r="9525" b="762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3"/>
                    <a:stretch>
                      <a:fillRect/>
                    </a:stretch>
                  </pic:blipFill>
                  <pic:spPr>
                    <a:xfrm>
                      <a:off x="0" y="0"/>
                      <a:ext cx="3063875" cy="1592580"/>
                    </a:xfrm>
                    <a:prstGeom prst="rect">
                      <a:avLst/>
                    </a:prstGeom>
                    <a:noFill/>
                    <a:ln w="9525">
                      <a:noFill/>
                    </a:ln>
                  </pic:spPr>
                </pic:pic>
              </a:graphicData>
            </a:graphic>
          </wp:inline>
        </w:drawing>
      </w:r>
    </w:p>
    <w:p>
      <w:pPr>
        <w:pStyle w:val="136"/>
        <w:numPr>
          <w:ilvl w:val="0"/>
          <w:numId w:val="0"/>
        </w:numPr>
        <w:ind w:leftChars="400"/>
        <w:rPr>
          <w:rFonts w:hint="eastAsia" w:ascii="DFKai-SB" w:hAnsi="DFKai-SB" w:eastAsia="DFKai-SB" w:cs="DFKai-SB"/>
          <w:b w:val="0"/>
          <w:bCs/>
          <w:sz w:val="22"/>
          <w:szCs w:val="22"/>
          <w:lang w:eastAsia="zh-TW"/>
          <w14:ligatures w14:val="standard"/>
        </w:rPr>
      </w:pPr>
      <w:r>
        <w:rPr>
          <w:rFonts w:hint="eastAsia" w:ascii="DFKai-SB" w:hAnsi="DFKai-SB" w:eastAsia="DFKai-SB" w:cs="DFKai-SB"/>
          <w:b w:val="0"/>
          <w:bCs/>
          <w:sz w:val="22"/>
          <w:szCs w:val="22"/>
          <w:lang w:eastAsia="zh-TW"/>
          <w14:ligatures w14:val="standard"/>
        </w:rPr>
        <w:t>接著分析各個資料彼此之間的關係，在分析資料的過程中，我們也找出了提問著者所提出問題中前十大關鍵標籤，例如:大學升學問題、修課問題、職業走向問題、醫藥相關問題與商業問題等等</w:t>
      </w:r>
    </w:p>
    <w:p>
      <w:pPr>
        <w:pStyle w:val="136"/>
        <w:numPr>
          <w:ilvl w:val="0"/>
          <w:numId w:val="0"/>
        </w:numPr>
        <w:ind w:leftChars="400"/>
        <w:rPr>
          <w:sz w:val="22"/>
          <w:szCs w:val="22"/>
        </w:rPr>
      </w:pPr>
      <w:r>
        <w:rPr>
          <w:sz w:val="22"/>
          <w:szCs w:val="22"/>
        </w:rPr>
        <w:drawing>
          <wp:inline distT="0" distB="0" distL="114300" distR="114300">
            <wp:extent cx="2677160" cy="1374775"/>
            <wp:effectExtent l="0" t="0" r="2540"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24"/>
                    <a:stretch>
                      <a:fillRect/>
                    </a:stretch>
                  </pic:blipFill>
                  <pic:spPr>
                    <a:xfrm>
                      <a:off x="0" y="0"/>
                      <a:ext cx="2677160" cy="1374775"/>
                    </a:xfrm>
                    <a:prstGeom prst="rect">
                      <a:avLst/>
                    </a:prstGeom>
                    <a:noFill/>
                    <a:ln w="9525">
                      <a:noFill/>
                    </a:ln>
                  </pic:spPr>
                </pic:pic>
              </a:graphicData>
            </a:graphic>
          </wp:inline>
        </w:drawing>
      </w:r>
    </w:p>
    <w:p>
      <w:pPr>
        <w:pStyle w:val="136"/>
        <w:numPr>
          <w:ilvl w:val="0"/>
          <w:numId w:val="0"/>
        </w:numPr>
        <w:ind w:leftChars="400"/>
        <w:rPr>
          <w:rFonts w:hint="eastAsia" w:ascii="DFKai-SB" w:hAnsi="DFKai-SB" w:eastAsia="DFKai-SB" w:cs="DFKai-SB"/>
          <w:b w:val="0"/>
          <w:bCs/>
          <w:sz w:val="22"/>
          <w:szCs w:val="22"/>
          <w:lang w:eastAsia="zh-TW"/>
        </w:rPr>
      </w:pPr>
      <w:r>
        <w:rPr>
          <w:rFonts w:hint="eastAsia" w:ascii="DFKai-SB" w:hAnsi="DFKai-SB" w:eastAsia="DFKai-SB" w:cs="DFKai-SB"/>
          <w:b w:val="0"/>
          <w:bCs/>
          <w:sz w:val="22"/>
          <w:szCs w:val="22"/>
          <w:lang w:eastAsia="zh-TW"/>
        </w:rPr>
        <w:t>在處理文字當中，我們也運用tfidf將文字分析的更完整，計算各個字詞與問題之間的相關度，去加強分析文字後預測的效果</w:t>
      </w:r>
    </w:p>
    <w:p>
      <w:pPr>
        <w:pStyle w:val="136"/>
        <w:numPr>
          <w:ilvl w:val="0"/>
          <w:numId w:val="0"/>
        </w:numPr>
        <w:ind w:leftChars="400"/>
        <w:rPr>
          <w:sz w:val="22"/>
          <w:szCs w:val="22"/>
        </w:rPr>
      </w:pPr>
      <w:r>
        <w:rPr>
          <w:sz w:val="22"/>
          <w:szCs w:val="22"/>
        </w:rPr>
        <w:drawing>
          <wp:inline distT="0" distB="0" distL="114300" distR="114300">
            <wp:extent cx="3063875" cy="1576070"/>
            <wp:effectExtent l="0" t="0" r="9525" b="1143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25"/>
                    <a:stretch>
                      <a:fillRect/>
                    </a:stretch>
                  </pic:blipFill>
                  <pic:spPr>
                    <a:xfrm>
                      <a:off x="0" y="0"/>
                      <a:ext cx="3063875" cy="1576070"/>
                    </a:xfrm>
                    <a:prstGeom prst="rect">
                      <a:avLst/>
                    </a:prstGeom>
                    <a:noFill/>
                    <a:ln w="9525">
                      <a:noFill/>
                    </a:ln>
                  </pic:spPr>
                </pic:pic>
              </a:graphicData>
            </a:graphic>
          </wp:inline>
        </w:drawing>
      </w:r>
    </w:p>
    <w:p>
      <w:pPr>
        <w:pStyle w:val="136"/>
        <w:numPr>
          <w:ilvl w:val="0"/>
          <w:numId w:val="0"/>
        </w:numPr>
        <w:ind w:leftChars="400"/>
        <w:rPr>
          <w:rFonts w:hint="eastAsia" w:ascii="DFKai-SB" w:hAnsi="DFKai-SB" w:eastAsia="DFKai-SB" w:cs="DFKai-SB"/>
          <w:b w:val="0"/>
          <w:bCs/>
          <w:sz w:val="22"/>
          <w:szCs w:val="22"/>
          <w:lang w:val="en-US" w:eastAsia="zh-TW"/>
        </w:rPr>
      </w:pPr>
      <w:r>
        <w:rPr>
          <w:rFonts w:hint="eastAsia" w:ascii="DFKai-SB" w:hAnsi="DFKai-SB" w:eastAsia="DFKai-SB" w:cs="DFKai-SB"/>
          <w:b w:val="0"/>
          <w:bCs/>
          <w:sz w:val="22"/>
          <w:szCs w:val="22"/>
          <w:lang w:eastAsia="zh-TW"/>
        </w:rPr>
        <w:t>接著我們將整個資料切割成測試資料與訓練資料，在放入我們所使用的模型</w:t>
      </w:r>
      <w:r>
        <w:rPr>
          <w:rFonts w:hint="eastAsia" w:ascii="DFKai-SB" w:hAnsi="DFKai-SB" w:eastAsia="DFKai-SB" w:cs="DFKai-SB"/>
          <w:b w:val="0"/>
          <w:bCs/>
          <w:sz w:val="22"/>
          <w:szCs w:val="22"/>
          <w:lang w:val="en-US" w:eastAsia="zh-TW"/>
        </w:rPr>
        <w:t>:</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LogisticRegression</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LinearRegression</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PolynomialRegression(多項式回歸)</w:t>
      </w:r>
    </w:p>
    <w:p>
      <w:pPr>
        <w:pStyle w:val="136"/>
        <w:numPr>
          <w:ilvl w:val="0"/>
          <w:numId w:val="0"/>
        </w:numPr>
        <w:ind w:leftChars="400"/>
        <w:rPr>
          <w:rFonts w:hint="eastAsia" w:ascii="DFKai-SB" w:hAnsi="DFKai-SB" w:eastAsia="DFKai-SB" w:cs="DFKai-SB"/>
          <w:b w:val="0"/>
          <w:bCs/>
          <w:sz w:val="22"/>
          <w:szCs w:val="22"/>
          <w:lang w:val="en-US" w:eastAsia="zh-TW"/>
        </w:rPr>
      </w:pPr>
      <w:r>
        <w:rPr>
          <w:rFonts w:hint="eastAsia" w:ascii="DFKai-SB" w:hAnsi="DFKai-SB" w:eastAsia="DFKai-SB" w:cs="DFKai-SB"/>
          <w:b w:val="0"/>
          <w:bCs/>
          <w:sz w:val="22"/>
          <w:szCs w:val="22"/>
          <w:lang w:val="en-US" w:eastAsia="zh-TW"/>
          <w14:ligatures w14:val="standard"/>
        </w:rPr>
        <w:t>經過調參數與交叉分析之後得出最後的預測結果</w:t>
      </w:r>
    </w:p>
    <w:p>
      <w:pPr>
        <w:pStyle w:val="136"/>
        <w:numPr>
          <w:ilvl w:val="0"/>
          <w:numId w:val="19"/>
        </w:numPr>
        <w:rPr>
          <w:rFonts w:hint="eastAsia" w:ascii="DFKai-SB" w:hAnsi="DFKai-SB" w:eastAsia="DFKai-SB" w:cs="DFKai-SB"/>
          <w:sz w:val="22"/>
          <w:szCs w:val="22"/>
          <w:lang w:eastAsia="zh-TW"/>
          <w14:ligatures w14:val="standard"/>
        </w:rPr>
      </w:pPr>
      <w:r>
        <w:rPr>
          <w:rFonts w:hint="eastAsia" w:ascii="DFKai-SB" w:hAnsi="DFKai-SB" w:eastAsia="DFKai-SB" w:cs="DFKai-SB"/>
          <w:sz w:val="22"/>
          <w:szCs w:val="22"/>
          <w:lang w:eastAsia="zh-TW"/>
          <w14:ligatures w14:val="standard"/>
        </w:rPr>
        <w:t>模型評估與實驗結果分析</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eastAsia="zh-TW"/>
          <w14:ligatures w14:val="standard"/>
        </w:rPr>
        <w:t>預估使用模型</w:t>
      </w:r>
      <w:r>
        <w:rPr>
          <w:rFonts w:hint="eastAsia" w:ascii="DFKai-SB" w:hAnsi="DFKai-SB" w:eastAsia="DFKai-SB" w:cs="DFKai-SB"/>
          <w:b w:val="0"/>
          <w:bCs/>
          <w:sz w:val="22"/>
          <w:szCs w:val="22"/>
          <w:lang w:val="en-US" w:eastAsia="zh-TW"/>
          <w14:ligatures w14:val="standard"/>
        </w:rPr>
        <w:t>:</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RandomForest</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Xgboast</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Catboast</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KNeighborClassifier</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MLPClassifier</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SVM</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LigjtGbm</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LogisticRegression</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Neural Network</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實際運用模型:</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LogisticRegression</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LinearRegression</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PolynomialRegression(多項式回歸)</w:t>
      </w:r>
    </w:p>
    <w:p>
      <w:pPr>
        <w:pStyle w:val="136"/>
        <w:numPr>
          <w:ilvl w:val="0"/>
          <w:numId w:val="0"/>
        </w:numPr>
        <w:ind w:leftChars="400"/>
        <w:rPr>
          <w:rFonts w:hint="eastAsia" w:ascii="DFKai-SB" w:hAnsi="DFKai-SB" w:eastAsia="DFKai-SB" w:cs="DFKai-SB"/>
          <w:b w:val="0"/>
          <w:bCs/>
          <w:sz w:val="22"/>
          <w:szCs w:val="22"/>
          <w:lang w:eastAsia="zh-TW"/>
          <w14:ligatures w14:val="standard"/>
        </w:rPr>
      </w:pPr>
      <w:r>
        <w:rPr>
          <w:rFonts w:hint="eastAsia" w:ascii="DFKai-SB" w:hAnsi="DFKai-SB" w:eastAsia="DFKai-SB" w:cs="DFKai-SB"/>
          <w:b w:val="0"/>
          <w:bCs/>
          <w:sz w:val="22"/>
          <w:szCs w:val="22"/>
          <w:lang w:eastAsia="zh-TW"/>
          <w14:ligatures w14:val="standard"/>
        </w:rPr>
        <w:t>由於這筆資料的預測結果為0~10的分數，不同於類別資料所分析出的結果，我們選擇利用MSE以及MAE來評估此次資料預測結果的準確性。</w:t>
      </w:r>
    </w:p>
    <w:p>
      <w:pPr>
        <w:pStyle w:val="136"/>
        <w:numPr>
          <w:ilvl w:val="0"/>
          <w:numId w:val="19"/>
        </w:numPr>
        <w:rPr>
          <w:rFonts w:hint="eastAsia" w:ascii="DFKai-SB" w:hAnsi="DFKai-SB" w:eastAsia="DFKai-SB" w:cs="DFKai-SB"/>
          <w:b w:val="0"/>
          <w:bCs/>
          <w:sz w:val="22"/>
          <w:szCs w:val="22"/>
          <w:lang w:eastAsia="zh-TW"/>
          <w14:ligatures w14:val="standard"/>
        </w:rPr>
      </w:pPr>
      <w:r>
        <w:rPr>
          <w:rFonts w:hint="eastAsia" w:ascii="DFKai-SB" w:hAnsi="DFKai-SB" w:eastAsia="DFKai-SB" w:cs="DFKai-SB"/>
          <w:sz w:val="22"/>
          <w:szCs w:val="22"/>
          <w:lang w:eastAsia="zh-TW"/>
          <w14:ligatures w14:val="standard"/>
        </w:rPr>
        <w:t>結論與心得</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eastAsia="zh-TW"/>
          <w14:ligatures w14:val="standard"/>
        </w:rPr>
        <w:t>統計111</w:t>
      </w:r>
      <w:r>
        <w:rPr>
          <w:rFonts w:hint="eastAsia" w:ascii="DFKai-SB" w:hAnsi="DFKai-SB" w:eastAsia="DFKai-SB" w:cs="DFKai-SB"/>
          <w:b w:val="0"/>
          <w:bCs/>
          <w:sz w:val="22"/>
          <w:szCs w:val="22"/>
          <w:lang w:val="en-US" w:eastAsia="zh-TW"/>
          <w14:ligatures w14:val="standard"/>
        </w:rPr>
        <w:t xml:space="preserve"> 常思為</w:t>
      </w:r>
    </w:p>
    <w:p>
      <w:pPr>
        <w:pStyle w:val="136"/>
        <w:numPr>
          <w:ilvl w:val="0"/>
          <w:numId w:val="0"/>
        </w:numPr>
        <w:ind w:leftChars="400"/>
        <w:rPr>
          <w:rFonts w:hint="eastAsia" w:ascii="DFKai-SB" w:hAnsi="DFKai-SB" w:eastAsia="DFKai-SB" w:cs="DFKai-SB"/>
          <w:b w:val="0"/>
          <w:bCs/>
          <w:sz w:val="22"/>
          <w:szCs w:val="22"/>
          <w:lang w:eastAsia="zh-TW"/>
          <w14:ligatures w14:val="standard"/>
        </w:rPr>
      </w:pPr>
      <w:r>
        <w:rPr>
          <w:rFonts w:hint="eastAsia" w:ascii="DFKai-SB" w:hAnsi="DFKai-SB" w:eastAsia="DFKai-SB" w:cs="DFKai-SB"/>
          <w:b w:val="0"/>
          <w:bCs/>
          <w:sz w:val="22"/>
          <w:szCs w:val="22"/>
          <w:lang w:eastAsia="zh-TW"/>
          <w14:ligatures w14:val="standard"/>
        </w:rPr>
        <w:t>這次的final project題目就讓我們頭很痛，想說給自己一個挑戰，但是因為各個資料之間複雜的關係讓我們在分析各個資料之間的關係和資料前處理的部分花了很大的心力，尤其之前接觸到的大多是一對一的資料，但是這次遇到的狀況是一對多的資料！我覺得這次的final project讓我發現到原來一筆資料的狀況是可以那麼複雜的，彼此間交錯的關係，非常需要耐心細心地去觀察。</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統計111 曹舒瑜</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在剛開始尋找適合final project的題目時，我們先選擇了一個預測心臟病得病機率的題目，但其資料與cp1的分系類型十分相似，我們這組認為都已經學到學期快要結束了，卻還在作和學期初一樣的事情，有點失去final project的意義，因此我們重新搜尋kaggle的資料庫，最後終於找到了這個預測問題匹配度的資料，此筆資料的數據量足夠，也有多個特徵值以利我們做更準確的分析以及預測，但在一開始，我們就花了一些時間在讀懂每個資料檔中各項特徵所代表的意義，還有評斷此預測資料準確度的方法等等，先搞清楚之後，讚開始處理資料中的文字，經過斷詞處理與將不必要的文字去除後才開始做真正的分析，切割訓練資料與測試資料，再嘗試套入不同的模型，這次的困難點是我們在資料前處理上花了許多時間將各筆分散的資料串成同一筆再找出不通特徵之間的關聯等，再加上我們的時間所剩不多，因此並沒有得出一個很理想的結果，希望有機會還是能花一下空閒的時間把資料分析與資料科學的各種模型再好好了解與應用。</w:t>
      </w:r>
    </w:p>
    <w:p>
      <w:pPr>
        <w:pStyle w:val="136"/>
        <w:numPr>
          <w:ilvl w:val="0"/>
          <w:numId w:val="0"/>
        </w:numPr>
        <w:ind w:leftChars="400"/>
        <w:rPr>
          <w:rFonts w:hint="eastAsia" w:ascii="DFKai-SB" w:hAnsi="DFKai-SB" w:eastAsia="DFKai-SB" w:cs="DFKai-SB"/>
          <w:b w:val="0"/>
          <w:bCs/>
          <w:sz w:val="22"/>
          <w:szCs w:val="22"/>
          <w:lang w:val="en-US" w:eastAsia="zh-TW"/>
          <w14:ligatures w14:val="standard"/>
        </w:rPr>
      </w:pPr>
      <w:r>
        <w:rPr>
          <w:rFonts w:hint="eastAsia" w:ascii="DFKai-SB" w:hAnsi="DFKai-SB" w:eastAsia="DFKai-SB" w:cs="DFKai-SB"/>
          <w:b w:val="0"/>
          <w:bCs/>
          <w:sz w:val="22"/>
          <w:szCs w:val="22"/>
          <w:lang w:val="en-US" w:eastAsia="zh-TW"/>
          <w14:ligatures w14:val="standard"/>
        </w:rPr>
        <w:t>統計111 劉米婷</w:t>
      </w:r>
    </w:p>
    <w:p>
      <w:pPr>
        <w:pStyle w:val="136"/>
        <w:numPr>
          <w:ilvl w:val="0"/>
          <w:numId w:val="0"/>
        </w:numPr>
        <w:ind w:leftChars="400"/>
        <w:rPr>
          <w:rFonts w:hint="eastAsia" w:ascii="DFKai-SB" w:hAnsi="DFKai-SB" w:eastAsia="DFKai-SB" w:cs="DFKai-SB"/>
          <w:b w:val="0"/>
          <w:bCs/>
          <w:lang w:val="en-US" w:eastAsia="zh-TW"/>
          <w14:ligatures w14:val="standard"/>
        </w:rPr>
      </w:pPr>
      <w:r>
        <w:rPr>
          <w:rFonts w:hint="eastAsia" w:ascii="DFKai-SB" w:hAnsi="DFKai-SB" w:eastAsia="DFKai-SB" w:cs="DFKai-SB"/>
          <w:b w:val="0"/>
          <w:bCs/>
          <w:sz w:val="22"/>
          <w:szCs w:val="22"/>
        </w:rPr>
        <w:t>這次的Final Project挑戰不是單純的文字處理，而是文字以及其他資訊的關係，因此必須在各個分散的資料檔中找到關聯。剛開始想要嘗試的模型有很多，但後來發現模型的使用也有很多的條件，所以其實真的有跑出來的模型只有幾個。比較可惜的是我們還沒有徹底地將所有的資料帶入考慮，因為有些不知道應該如何尋找關係的數據我們就先捨棄，有看到其他人的做法是用Neural Network及其他深度學習的模型，如果有機會想要多花一點時間研究一下這些模型要怎麼使用。這學期學了很多的分類方法也學會帶很多模型，但我覺得自己並沒有真的了解所使用的模型所跑出來的結果有甚麼意義，我覺得這是我未來可以再思考然後努力的方向。</w:t>
      </w:r>
    </w:p>
    <w:p>
      <w:pPr>
        <w:pStyle w:val="379"/>
        <w:rPr>
          <w:rFonts w:hint="eastAsia" w:ascii="DFKai-SB" w:hAnsi="DFKai-SB" w:eastAsia="DFKai-SB" w:cs="DFKai-SB"/>
          <w:color w:val="auto"/>
          <w:sz w:val="14"/>
          <w:szCs w:val="14"/>
          <w14:ligatures w14:val="standard"/>
        </w:rPr>
      </w:pPr>
    </w:p>
    <w:sectPr>
      <w:endnotePr>
        <w:numFmt w:val="decimal"/>
      </w:endnotePr>
      <w:type w:val="continuous"/>
      <w:pgSz w:w="12240" w:h="15840"/>
      <w:pgMar w:top="1500" w:right="1080" w:bottom="1600" w:left="1080" w:header="1080" w:footer="1080" w:gutter="0"/>
      <w:pgNumType w:start="1"/>
      <w:cols w:equalWidth="0" w:num="2">
        <w:col w:w="4827" w:space="425"/>
        <w:col w:w="4827"/>
      </w:cols>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Linux Libertine">
    <w:altName w:val="Times New Roman"/>
    <w:panose1 w:val="00000000000000000000"/>
    <w:charset w:val="00"/>
    <w:family w:val="auto"/>
    <w:pitch w:val="default"/>
    <w:sig w:usb0="00000000" w:usb1="00000000" w:usb2="02000020" w:usb3="00000000" w:csb0="000001B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Linux Biolinum">
    <w:altName w:val="Times New Roman"/>
    <w:panose1 w:val="00000000000000000000"/>
    <w:charset w:val="00"/>
    <w:family w:val="auto"/>
    <w:pitch w:val="default"/>
    <w:sig w:usb0="00000000" w:usb1="00000000" w:usb2="00000020" w:usb3="00000000" w:csb0="000001BF" w:csb1="00000000"/>
  </w:font>
  <w:font w:name="PMingLiU">
    <w:panose1 w:val="02020500000000000000"/>
    <w:charset w:val="88"/>
    <w:family w:val="roman"/>
    <w:pitch w:val="default"/>
    <w:sig w:usb0="A00002FF" w:usb1="28CFFCFA" w:usb2="00000016" w:usb3="00000000" w:csb0="00100001" w:csb1="00000000"/>
  </w:font>
  <w:font w:name="Arial Unicode MS">
    <w:altName w:val="Arial"/>
    <w:panose1 w:val="020B0604020202020204"/>
    <w:charset w:val="80"/>
    <w:family w:val="swiss"/>
    <w:pitch w:val="default"/>
    <w:sig w:usb0="00000000" w:usb1="00000000" w:usb2="0000003F" w:usb3="00000000" w:csb0="003F01FF" w:csb1="00000000"/>
  </w:font>
  <w:font w:name="Trebuchet MS">
    <w:panose1 w:val="020B0603020202020204"/>
    <w:charset w:val="00"/>
    <w:family w:val="swiss"/>
    <w:pitch w:val="default"/>
    <w:sig w:usb0="00000687" w:usb1="00000000" w:usb2="00000000" w:usb3="00000000" w:csb0="2000009F" w:csb1="00000000"/>
  </w:font>
  <w:font w:name="Lucida Console">
    <w:panose1 w:val="020B0609040504020204"/>
    <w:charset w:val="00"/>
    <w:family w:val="modern"/>
    <w:pitch w:val="default"/>
    <w:sig w:usb0="8000028F" w:usb1="00001800" w:usb2="00000000" w:usb3="00000000" w:csb0="0000001F" w:csb1="D7D7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0000012" w:usb3="00000000" w:csb0="0002009F" w:csb1="00000000"/>
  </w:font>
  <w:font w:name="DFKai-SB">
    <w:panose1 w:val="03000509000000000000"/>
    <w:charset w:val="88"/>
    <w:family w:val="auto"/>
    <w:pitch w:val="default"/>
    <w:sig w:usb0="00000003" w:usb1="082E0000" w:usb2="00000016" w:usb3="00000000" w:csb0="00100001" w:csb1="00000000"/>
  </w:font>
  <w:font w:name="ＭＳ 明朝">
    <w:altName w:val="Segoe Print"/>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Arial">
    <w:panose1 w:val="020B0604020202020204"/>
    <w:charset w:val="8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rPr>
        <w:rStyle w:val="84"/>
        <w:rFonts w:ascii="Linux Biolinum" w:hAnsi="Linux Biolinum" w:cs="Linux Biolinum"/>
      </w:rPr>
    </w:pPr>
  </w:p>
  <w:p>
    <w:pPr>
      <w:pStyle w:val="31"/>
      <w:ind w:right="360"/>
      <w:rPr>
        <w:rFonts w:ascii="Linux Biolinum" w:hAnsi="Linux Biolinum" w:cs="Linux Biolinum"/>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6"/>
      <w:tblW w:w="10296" w:type="dxa"/>
      <w:tblInd w:w="0" w:type="dxa"/>
      <w:tblLayout w:type="fixed"/>
      <w:tblCellMar>
        <w:top w:w="0" w:type="dxa"/>
        <w:left w:w="108" w:type="dxa"/>
        <w:bottom w:w="0" w:type="dxa"/>
        <w:right w:w="108" w:type="dxa"/>
      </w:tblCellMar>
    </w:tblPr>
    <w:tblGrid>
      <w:gridCol w:w="5148"/>
      <w:gridCol w:w="5148"/>
    </w:tblGrid>
    <w:tr>
      <w:tblPrEx>
        <w:tblLayout w:type="fixed"/>
        <w:tblCellMar>
          <w:top w:w="0" w:type="dxa"/>
          <w:left w:w="108" w:type="dxa"/>
          <w:bottom w:w="0" w:type="dxa"/>
          <w:right w:w="108" w:type="dxa"/>
        </w:tblCellMar>
      </w:tblPrEx>
      <w:tc>
        <w:tcPr>
          <w:tcW w:w="5148" w:type="dxa"/>
          <w:vAlign w:val="center"/>
        </w:tcPr>
        <w:p>
          <w:pPr>
            <w:pStyle w:val="33"/>
            <w:tabs>
              <w:tab w:val="clear" w:pos="4320"/>
              <w:tab w:val="clear" w:pos="8640"/>
            </w:tabs>
            <w:jc w:val="left"/>
            <w:rPr>
              <w:rFonts w:ascii="Linux Biolinum" w:hAnsi="Linux Biolinum" w:cs="Linux Biolinum"/>
            </w:rPr>
          </w:pPr>
          <w:r>
            <w:rPr>
              <w:rFonts w:ascii="Linux Biolinum" w:hAnsi="Linux Biolinum" w:cs="Linux Biolinum"/>
            </w:rPr>
            <w:t>Insert Your Title Here</w:t>
          </w:r>
        </w:p>
      </w:tc>
      <w:tc>
        <w:tcPr>
          <w:tcW w:w="5148" w:type="dxa"/>
          <w:vAlign w:val="center"/>
        </w:tcPr>
        <w:p>
          <w:pPr>
            <w:pStyle w:val="33"/>
            <w:tabs>
              <w:tab w:val="clear" w:pos="4320"/>
              <w:tab w:val="clear" w:pos="8640"/>
            </w:tabs>
            <w:jc w:val="right"/>
            <w:rPr>
              <w:rFonts w:ascii="Linux Biolinum" w:hAnsi="Linux Biolinum" w:cs="Linux Biolinum"/>
            </w:rPr>
          </w:pPr>
          <w:r>
            <w:rPr>
              <w:rFonts w:ascii="Linux Biolinum" w:hAnsi="Linux Biolinum" w:cs="Linux Biolinum"/>
            </w:rPr>
            <w:t>WOODSTOCK’18, June, 2018, El Paso, Texas USA</w:t>
          </w:r>
        </w:p>
      </w:tc>
    </w:tr>
  </w:tbl>
  <w:p>
    <w:pPr>
      <w:pStyle w:val="3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6"/>
      <w:tblW w:w="10296" w:type="dxa"/>
      <w:tblInd w:w="0" w:type="dxa"/>
      <w:tblLayout w:type="fixed"/>
      <w:tblCellMar>
        <w:top w:w="0" w:type="dxa"/>
        <w:left w:w="108" w:type="dxa"/>
        <w:bottom w:w="0" w:type="dxa"/>
        <w:right w:w="108" w:type="dxa"/>
      </w:tblCellMar>
    </w:tblPr>
    <w:tblGrid>
      <w:gridCol w:w="5148"/>
      <w:gridCol w:w="5148"/>
    </w:tblGrid>
    <w:tr>
      <w:tblPrEx>
        <w:tblLayout w:type="fixed"/>
        <w:tblCellMar>
          <w:top w:w="0" w:type="dxa"/>
          <w:left w:w="108" w:type="dxa"/>
          <w:bottom w:w="0" w:type="dxa"/>
          <w:right w:w="108" w:type="dxa"/>
        </w:tblCellMar>
      </w:tblPrEx>
      <w:tc>
        <w:tcPr>
          <w:tcW w:w="5148" w:type="dxa"/>
          <w:vAlign w:val="center"/>
        </w:tcPr>
        <w:p>
          <w:pPr>
            <w:pStyle w:val="33"/>
            <w:tabs>
              <w:tab w:val="clear" w:pos="4320"/>
              <w:tab w:val="clear" w:pos="8640"/>
            </w:tabs>
            <w:jc w:val="left"/>
            <w:rPr>
              <w:rFonts w:ascii="Linux Biolinum" w:hAnsi="Linux Biolinum" w:cs="Linux Biolinum"/>
            </w:rPr>
          </w:pPr>
          <w:r>
            <w:rPr>
              <w:rFonts w:ascii="Linux Biolinum" w:hAnsi="Linux Biolinum" w:cs="Linux Biolinum"/>
            </w:rPr>
            <w:t>WOODSTOCK’18, June, 2018, El Paso, Texas USA</w:t>
          </w:r>
        </w:p>
      </w:tc>
      <w:tc>
        <w:tcPr>
          <w:tcW w:w="5148" w:type="dxa"/>
          <w:vAlign w:val="center"/>
        </w:tcPr>
        <w:p>
          <w:pPr>
            <w:pStyle w:val="33"/>
            <w:tabs>
              <w:tab w:val="clear" w:pos="4320"/>
              <w:tab w:val="clear" w:pos="8640"/>
            </w:tabs>
            <w:jc w:val="right"/>
            <w:rPr>
              <w:rFonts w:ascii="Linux Biolinum" w:hAnsi="Linux Biolinum" w:cs="Linux Biolinum"/>
            </w:rPr>
          </w:pPr>
          <w:r>
            <w:rPr>
              <w:rFonts w:ascii="Linux Biolinum" w:hAnsi="Linux Biolinum" w:cs="Linux Biolinum"/>
            </w:rPr>
            <w:t>F. Surname et al.</w:t>
          </w:r>
        </w:p>
      </w:tc>
    </w:tr>
  </w:tbl>
  <w:p>
    <w:pPr>
      <w:pStyle w:val="3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D87971"/>
    <w:multiLevelType w:val="singleLevel"/>
    <w:tmpl w:val="CFD87971"/>
    <w:lvl w:ilvl="0" w:tentative="0">
      <w:start w:val="1"/>
      <w:numFmt w:val="chineseCounting"/>
      <w:lvlText w:val="%1."/>
      <w:lvlJc w:val="left"/>
      <w:pPr>
        <w:tabs>
          <w:tab w:val="left" w:pos="312"/>
        </w:tabs>
      </w:pPr>
      <w:rPr>
        <w:rFonts w:hint="eastAsia"/>
      </w:rPr>
    </w:lvl>
  </w:abstractNum>
  <w:abstractNum w:abstractNumId="1">
    <w:nsid w:val="FFFFFF7C"/>
    <w:multiLevelType w:val="singleLevel"/>
    <w:tmpl w:val="FFFFFF7C"/>
    <w:lvl w:ilvl="0" w:tentative="0">
      <w:start w:val="1"/>
      <w:numFmt w:val="decimal"/>
      <w:pStyle w:val="65"/>
      <w:lvlText w:val="%1."/>
      <w:lvlJc w:val="left"/>
      <w:pPr>
        <w:tabs>
          <w:tab w:val="left" w:pos="1800"/>
        </w:tabs>
        <w:ind w:left="1800" w:hanging="360"/>
      </w:pPr>
    </w:lvl>
  </w:abstractNum>
  <w:abstractNum w:abstractNumId="2">
    <w:nsid w:val="FFFFFF7D"/>
    <w:multiLevelType w:val="singleLevel"/>
    <w:tmpl w:val="FFFFFF7D"/>
    <w:lvl w:ilvl="0" w:tentative="0">
      <w:start w:val="1"/>
      <w:numFmt w:val="decimal"/>
      <w:pStyle w:val="64"/>
      <w:lvlText w:val="%1."/>
      <w:lvlJc w:val="left"/>
      <w:pPr>
        <w:tabs>
          <w:tab w:val="left" w:pos="1440"/>
        </w:tabs>
        <w:ind w:left="1440" w:hanging="360"/>
      </w:pPr>
    </w:lvl>
  </w:abstractNum>
  <w:abstractNum w:abstractNumId="3">
    <w:nsid w:val="FFFFFF7E"/>
    <w:multiLevelType w:val="singleLevel"/>
    <w:tmpl w:val="FFFFFF7E"/>
    <w:lvl w:ilvl="0" w:tentative="0">
      <w:start w:val="1"/>
      <w:numFmt w:val="decimal"/>
      <w:pStyle w:val="63"/>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62"/>
      <w:lvlText w:val="%1."/>
      <w:lvlJc w:val="left"/>
      <w:pPr>
        <w:tabs>
          <w:tab w:val="left" w:pos="720"/>
        </w:tabs>
        <w:ind w:left="720" w:hanging="360"/>
      </w:pPr>
    </w:lvl>
  </w:abstractNum>
  <w:abstractNum w:abstractNumId="5">
    <w:nsid w:val="FFFFFF80"/>
    <w:multiLevelType w:val="singleLevel"/>
    <w:tmpl w:val="FFFFFF80"/>
    <w:lvl w:ilvl="0" w:tentative="0">
      <w:start w:val="1"/>
      <w:numFmt w:val="bullet"/>
      <w:pStyle w:val="55"/>
      <w:lvlText w:val=""/>
      <w:lvlJc w:val="left"/>
      <w:pPr>
        <w:tabs>
          <w:tab w:val="left" w:pos="1800"/>
        </w:tabs>
        <w:ind w:left="1800" w:hanging="360"/>
      </w:pPr>
      <w:rPr>
        <w:rFonts w:hint="default" w:ascii="Symbol" w:hAnsi="Symbol"/>
      </w:rPr>
    </w:lvl>
  </w:abstractNum>
  <w:abstractNum w:abstractNumId="6">
    <w:nsid w:val="FFFFFF81"/>
    <w:multiLevelType w:val="singleLevel"/>
    <w:tmpl w:val="FFFFFF81"/>
    <w:lvl w:ilvl="0" w:tentative="0">
      <w:start w:val="1"/>
      <w:numFmt w:val="bullet"/>
      <w:pStyle w:val="54"/>
      <w:lvlText w:val=""/>
      <w:lvlJc w:val="left"/>
      <w:pPr>
        <w:tabs>
          <w:tab w:val="left" w:pos="1440"/>
        </w:tabs>
        <w:ind w:left="1440" w:hanging="360"/>
      </w:pPr>
      <w:rPr>
        <w:rFonts w:hint="default" w:ascii="Symbol" w:hAnsi="Symbol"/>
      </w:rPr>
    </w:lvl>
  </w:abstractNum>
  <w:abstractNum w:abstractNumId="7">
    <w:nsid w:val="FFFFFF82"/>
    <w:multiLevelType w:val="singleLevel"/>
    <w:tmpl w:val="FFFFFF82"/>
    <w:lvl w:ilvl="0" w:tentative="0">
      <w:start w:val="1"/>
      <w:numFmt w:val="bullet"/>
      <w:pStyle w:val="53"/>
      <w:lvlText w:val=""/>
      <w:lvlJc w:val="left"/>
      <w:pPr>
        <w:tabs>
          <w:tab w:val="left" w:pos="1080"/>
        </w:tabs>
        <w:ind w:left="1080" w:hanging="360"/>
      </w:pPr>
      <w:rPr>
        <w:rFonts w:hint="default" w:ascii="Symbol" w:hAnsi="Symbol"/>
      </w:rPr>
    </w:lvl>
  </w:abstractNum>
  <w:abstractNum w:abstractNumId="8">
    <w:nsid w:val="FFFFFF83"/>
    <w:multiLevelType w:val="singleLevel"/>
    <w:tmpl w:val="FFFFFF83"/>
    <w:lvl w:ilvl="0" w:tentative="0">
      <w:start w:val="1"/>
      <w:numFmt w:val="bullet"/>
      <w:pStyle w:val="52"/>
      <w:lvlText w:val=""/>
      <w:lvlJc w:val="left"/>
      <w:pPr>
        <w:tabs>
          <w:tab w:val="left" w:pos="720"/>
        </w:tabs>
        <w:ind w:left="720" w:hanging="360"/>
      </w:pPr>
      <w:rPr>
        <w:rFonts w:hint="default" w:ascii="Symbol" w:hAnsi="Symbol"/>
      </w:rPr>
    </w:lvl>
  </w:abstractNum>
  <w:abstractNum w:abstractNumId="9">
    <w:nsid w:val="FFFFFF88"/>
    <w:multiLevelType w:val="singleLevel"/>
    <w:tmpl w:val="FFFFFF88"/>
    <w:lvl w:ilvl="0" w:tentative="0">
      <w:start w:val="1"/>
      <w:numFmt w:val="decimal"/>
      <w:pStyle w:val="61"/>
      <w:lvlText w:val="%1."/>
      <w:lvlJc w:val="left"/>
      <w:pPr>
        <w:tabs>
          <w:tab w:val="left" w:pos="360"/>
        </w:tabs>
        <w:ind w:left="360" w:hanging="360"/>
      </w:pPr>
    </w:lvl>
  </w:abstractNum>
  <w:abstractNum w:abstractNumId="10">
    <w:nsid w:val="FFFFFF89"/>
    <w:multiLevelType w:val="singleLevel"/>
    <w:tmpl w:val="FFFFFF89"/>
    <w:lvl w:ilvl="0" w:tentative="0">
      <w:start w:val="1"/>
      <w:numFmt w:val="bullet"/>
      <w:pStyle w:val="51"/>
      <w:lvlText w:val=""/>
      <w:lvlJc w:val="left"/>
      <w:pPr>
        <w:tabs>
          <w:tab w:val="left" w:pos="360"/>
        </w:tabs>
        <w:ind w:left="360" w:hanging="360"/>
      </w:pPr>
      <w:rPr>
        <w:rFonts w:hint="default" w:ascii="Symbol" w:hAnsi="Symbol"/>
      </w:rPr>
    </w:lvl>
  </w:abstractNum>
  <w:abstractNum w:abstractNumId="11">
    <w:nsid w:val="0C7E5D2E"/>
    <w:multiLevelType w:val="multilevel"/>
    <w:tmpl w:val="0C7E5D2E"/>
    <w:lvl w:ilvl="0" w:tentative="0">
      <w:start w:val="1"/>
      <w:numFmt w:val="none"/>
      <w:pStyle w:val="287"/>
      <w:lvlText w:val="Acknowledgments"/>
      <w:lvlJc w:val="left"/>
      <w:pPr>
        <w:tabs>
          <w:tab w:val="left" w:pos="0"/>
        </w:tabs>
        <w:ind w:left="0" w:firstLine="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2">
    <w:nsid w:val="2D170EA7"/>
    <w:multiLevelType w:val="multilevel"/>
    <w:tmpl w:val="2D170EA7"/>
    <w:lvl w:ilvl="0" w:tentative="0">
      <w:start w:val="1"/>
      <w:numFmt w:val="decimal"/>
      <w:pStyle w:val="284"/>
      <w:suff w:val="nothing"/>
      <w:lvlText w:val="%1. "/>
      <w:lvlJc w:val="left"/>
      <w:pPr>
        <w:ind w:left="0" w:firstLine="0"/>
      </w:pPr>
      <w:rPr>
        <w:rFonts w:hint="default"/>
      </w:rPr>
    </w:lvl>
    <w:lvl w:ilvl="1" w:tentative="0">
      <w:start w:val="1"/>
      <w:numFmt w:val="decimal"/>
      <w:suff w:val="nothing"/>
      <w:lvlText w:val="%1.%2 "/>
      <w:lvlJc w:val="left"/>
      <w:pPr>
        <w:ind w:left="0" w:firstLine="0"/>
      </w:pPr>
      <w:rPr>
        <w:rFonts w:hint="default"/>
      </w:rPr>
    </w:lvl>
    <w:lvl w:ilvl="2" w:tentative="0">
      <w:start w:val="1"/>
      <w:numFmt w:val="decimal"/>
      <w:suff w:val="nothing"/>
      <w:lvlText w:val="%1.%2.%3 "/>
      <w:lvlJc w:val="left"/>
      <w:pPr>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080"/>
        </w:tabs>
        <w:ind w:left="1080" w:hanging="1080"/>
      </w:pPr>
      <w:rPr>
        <w:rFonts w:hint="default"/>
      </w:rPr>
    </w:lvl>
    <w:lvl w:ilvl="6" w:tentative="0">
      <w:start w:val="1"/>
      <w:numFmt w:val="decimal"/>
      <w:lvlText w:val="%1.%2.%3.%4.%5.%6.%7"/>
      <w:lvlJc w:val="left"/>
      <w:pPr>
        <w:tabs>
          <w:tab w:val="left" w:pos="1440"/>
        </w:tabs>
        <w:ind w:left="1440" w:hanging="1440"/>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800"/>
        </w:tabs>
        <w:ind w:left="1800" w:hanging="1800"/>
      </w:pPr>
      <w:rPr>
        <w:rFonts w:hint="default"/>
      </w:rPr>
    </w:lvl>
  </w:abstractNum>
  <w:abstractNum w:abstractNumId="13">
    <w:nsid w:val="46876897"/>
    <w:multiLevelType w:val="multilevel"/>
    <w:tmpl w:val="46876897"/>
    <w:lvl w:ilvl="0" w:tentative="0">
      <w:start w:val="1"/>
      <w:numFmt w:val="none"/>
      <w:pStyle w:val="289"/>
      <w:lvlText w:val="Appendix"/>
      <w:lvlJc w:val="left"/>
      <w:pPr>
        <w:tabs>
          <w:tab w:val="left" w:pos="0"/>
        </w:tabs>
        <w:ind w:left="0" w:firstLine="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4">
    <w:nsid w:val="52CA544A"/>
    <w:multiLevelType w:val="singleLevel"/>
    <w:tmpl w:val="52CA544A"/>
    <w:lvl w:ilvl="0" w:tentative="0">
      <w:start w:val="1"/>
      <w:numFmt w:val="decimal"/>
      <w:pStyle w:val="459"/>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5">
    <w:nsid w:val="612D4DC5"/>
    <w:multiLevelType w:val="multilevel"/>
    <w:tmpl w:val="612D4DC5"/>
    <w:lvl w:ilvl="0" w:tentative="0">
      <w:start w:val="1"/>
      <w:numFmt w:val="bullet"/>
      <w:pStyle w:val="104"/>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204797A"/>
    <w:multiLevelType w:val="multilevel"/>
    <w:tmpl w:val="6204797A"/>
    <w:lvl w:ilvl="0" w:tentative="0">
      <w:start w:val="1"/>
      <w:numFmt w:val="none"/>
      <w:pStyle w:val="307"/>
      <w:lvlText w:val="References"/>
      <w:lvlJc w:val="left"/>
      <w:pPr>
        <w:tabs>
          <w:tab w:val="left" w:pos="0"/>
        </w:tabs>
        <w:ind w:left="0" w:firstLine="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7">
    <w:nsid w:val="6B8E7CF9"/>
    <w:multiLevelType w:val="multilevel"/>
    <w:tmpl w:val="6B8E7CF9"/>
    <w:lvl w:ilvl="0" w:tentative="0">
      <w:start w:val="1"/>
      <w:numFmt w:val="none"/>
      <w:pStyle w:val="288"/>
      <w:lvlText w:val="Abstract"/>
      <w:lvlJc w:val="left"/>
      <w:pPr>
        <w:tabs>
          <w:tab w:val="left" w:pos="0"/>
        </w:tabs>
        <w:ind w:left="0" w:firstLine="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8">
    <w:nsid w:val="799051AC"/>
    <w:multiLevelType w:val="multilevel"/>
    <w:tmpl w:val="799051AC"/>
    <w:lvl w:ilvl="0" w:tentative="0">
      <w:start w:val="1"/>
      <w:numFmt w:val="upperRoman"/>
      <w:lvlText w:val="Article %1."/>
      <w:lvlJc w:val="left"/>
      <w:pPr>
        <w:ind w:left="0" w:firstLine="0"/>
      </w:pPr>
    </w:lvl>
    <w:lvl w:ilvl="1" w:tentative="0">
      <w:start w:val="1"/>
      <w:numFmt w:val="decimalZero"/>
      <w:isLgl/>
      <w:lvlText w:val="Section %1.%2"/>
      <w:lvlJc w:val="left"/>
      <w:pPr>
        <w:ind w:left="0" w:firstLine="0"/>
      </w:pPr>
    </w:lvl>
    <w:lvl w:ilvl="2" w:tentative="0">
      <w:start w:val="1"/>
      <w:numFmt w:val="lowerLetter"/>
      <w:lvlText w:val="(%3)"/>
      <w:lvlJc w:val="left"/>
      <w:pPr>
        <w:ind w:left="720" w:hanging="432"/>
      </w:pPr>
    </w:lvl>
    <w:lvl w:ilvl="3" w:tentative="0">
      <w:start w:val="1"/>
      <w:numFmt w:val="lowerRoman"/>
      <w:lvlText w:val="(%4)"/>
      <w:lvlJc w:val="right"/>
      <w:pPr>
        <w:ind w:left="864" w:hanging="144"/>
      </w:pPr>
    </w:lvl>
    <w:lvl w:ilvl="4" w:tentative="0">
      <w:start w:val="1"/>
      <w:numFmt w:val="decimal"/>
      <w:lvlText w:val="%5)"/>
      <w:lvlJc w:val="left"/>
      <w:pPr>
        <w:ind w:left="1008" w:hanging="432"/>
      </w:pPr>
    </w:lvl>
    <w:lvl w:ilvl="5" w:tentative="0">
      <w:start w:val="1"/>
      <w:numFmt w:val="lowerLetter"/>
      <w:pStyle w:val="7"/>
      <w:lvlText w:val="%6)"/>
      <w:lvlJc w:val="left"/>
      <w:pPr>
        <w:ind w:left="1152" w:hanging="432"/>
      </w:pPr>
    </w:lvl>
    <w:lvl w:ilvl="6" w:tentative="0">
      <w:start w:val="1"/>
      <w:numFmt w:val="lowerRoman"/>
      <w:pStyle w:val="8"/>
      <w:lvlText w:val="%7)"/>
      <w:lvlJc w:val="right"/>
      <w:pPr>
        <w:ind w:left="1296" w:hanging="288"/>
      </w:pPr>
    </w:lvl>
    <w:lvl w:ilvl="7" w:tentative="0">
      <w:start w:val="1"/>
      <w:numFmt w:val="lowerLetter"/>
      <w:pStyle w:val="9"/>
      <w:lvlText w:val="%8."/>
      <w:lvlJc w:val="left"/>
      <w:pPr>
        <w:ind w:left="1440" w:hanging="432"/>
      </w:pPr>
    </w:lvl>
    <w:lvl w:ilvl="8" w:tentative="0">
      <w:start w:val="1"/>
      <w:numFmt w:val="lowerRoman"/>
      <w:pStyle w:val="10"/>
      <w:lvlText w:val="%9."/>
      <w:lvlJc w:val="right"/>
      <w:pPr>
        <w:ind w:left="1584" w:hanging="144"/>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5"/>
  </w:num>
  <w:num w:numId="13">
    <w:abstractNumId w:val="12"/>
  </w:num>
  <w:num w:numId="14">
    <w:abstractNumId w:val="11"/>
  </w:num>
  <w:num w:numId="15">
    <w:abstractNumId w:val="17"/>
  </w:num>
  <w:num w:numId="16">
    <w:abstractNumId w:val="13"/>
  </w:num>
  <w:num w:numId="17">
    <w:abstractNumId w:val="16"/>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linkStyles/>
  <w:attachedTemplate r:id="rId1"/>
  <w:documentProtection w:enforcement="0"/>
  <w:defaultTabStop w:val="708"/>
  <w:hyphenationZone w:val="283"/>
  <w:evenAndOddHeaders w:val="1"/>
  <w:displayHorizontalDrawingGridEvery w:val="1"/>
  <w:displayVerticalDrawingGridEvery w:val="1"/>
  <w:noPunctuationKerning w:val="1"/>
  <w:characterSpacingControl w:val="doNotCompress"/>
  <w:endnotePr>
    <w:numFmt w:val="decimal"/>
  </w:endnotePr>
  <w:compat>
    <w:doNotExpandShiftReturn/>
    <w:footnoteLayoutLikeWW8/>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A798C"/>
    <w:rsid w:val="000C050B"/>
    <w:rsid w:val="000E118B"/>
    <w:rsid w:val="000E278E"/>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2ED3"/>
    <w:rsid w:val="005B493F"/>
    <w:rsid w:val="005C3D72"/>
    <w:rsid w:val="005C5E36"/>
    <w:rsid w:val="005D0695"/>
    <w:rsid w:val="005D0CCE"/>
    <w:rsid w:val="005D7E6E"/>
    <w:rsid w:val="005E22A3"/>
    <w:rsid w:val="005F30FF"/>
    <w:rsid w:val="00607A60"/>
    <w:rsid w:val="0061273A"/>
    <w:rsid w:val="00612C56"/>
    <w:rsid w:val="00612E4E"/>
    <w:rsid w:val="006317A6"/>
    <w:rsid w:val="0063608B"/>
    <w:rsid w:val="00637C65"/>
    <w:rsid w:val="00644AC8"/>
    <w:rsid w:val="00650463"/>
    <w:rsid w:val="006514CD"/>
    <w:rsid w:val="0065275A"/>
    <w:rsid w:val="00654D92"/>
    <w:rsid w:val="00660A05"/>
    <w:rsid w:val="00670649"/>
    <w:rsid w:val="00675128"/>
    <w:rsid w:val="0069472B"/>
    <w:rsid w:val="00694749"/>
    <w:rsid w:val="006978B2"/>
    <w:rsid w:val="006A22F6"/>
    <w:rsid w:val="006A29E8"/>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1792"/>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 w:val="2EE4367A"/>
    <w:rsid w:val="5FB9612C"/>
    <w:rsid w:val="62586DA3"/>
  </w:rsids>
  <m:mathPr>
    <m:mathFont m:val="Cambria Math"/>
    <m:brkBin m:val="before"/>
    <m:brkBinSub m:val="--"/>
    <m:smallFrac m:val="0"/>
    <m:dispDef/>
    <m:lMargin m:val="0"/>
    <m:rMargin m:val="0"/>
    <m:defJc m:val="centerGroup"/>
    <m:wrapIndent m:val="1440"/>
    <m:intLim m:val="subSup"/>
    <m:naryLim m:val="undOvr"/>
  </m:mathPr>
  <w:doNotAutoCompressPictures/>
  <w:themeFontLang w:val="it-IT"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ocked="1"/>
    <w:lsdException w:qFormat="1" w:uiPriority="9" w:semiHidden="0" w:name="heading 2" w:locked="1"/>
    <w:lsdException w:qFormat="1" w:uiPriority="9" w:semiHidden="0" w:name="heading 3" w:locked="1"/>
    <w:lsdException w:qFormat="1" w:uiPriority="9" w:semiHidden="0" w:name="heading 4" w:locked="1"/>
    <w:lsdException w:qFormat="1" w:uiPriority="9" w:semiHidden="0" w:name="heading 5" w:locked="1"/>
    <w:lsdException w:qFormat="1" w:uiPriority="0" w:semiHidden="0" w:name="heading 6" w:locked="1"/>
    <w:lsdException w:qFormat="1" w:uiPriority="0" w:semiHidden="0" w:name="heading 7" w:locked="1"/>
    <w:lsdException w:qFormat="1" w:uiPriority="0" w:semiHidden="0" w:name="heading 8" w:locked="1"/>
    <w:lsdException w:qFormat="1" w:uiPriority="0" w:semiHidden="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0" w:name="toc 1" w:locked="1"/>
    <w:lsdException w:uiPriority="0" w:name="toc 2" w:locked="1"/>
    <w:lsdException w:uiPriority="0" w:name="toc 3" w:locked="1"/>
    <w:lsdException w:uiPriority="0" w:name="toc 4" w:locked="1"/>
    <w:lsdException w:uiPriority="0" w:name="toc 5" w:locked="1"/>
    <w:lsdException w:uiPriority="0" w:name="toc 6" w:locked="1"/>
    <w:lsdException w:uiPriority="0" w:name="toc 7" w:locked="1"/>
    <w:lsdException w:uiPriority="0" w:name="toc 8" w:locked="1"/>
    <w:lsdException w:uiPriority="0" w:name="toc 9" w:locked="1"/>
    <w:lsdException w:unhideWhenUsed="0" w:uiPriority="0" w:semiHidden="0" w:name="Normal Indent"/>
    <w:lsdException w:unhideWhenUsed="0" w:uiPriority="0" w:semiHidden="0" w:name="footnote text"/>
    <w:lsdException w:unhideWhenUsed="0" w:uiPriority="0" w:semiHidden="0" w:name="annotation text"/>
    <w:lsdException w:unhideWhenUsed="0" w:uiPriority="0" w:name="header"/>
    <w:lsdException w:unhideWhenUsed="0" w:uiPriority="0" w:semiHidden="0" w:name="footer"/>
    <w:lsdException w:unhideWhenUsed="0" w:uiPriority="0" w:semiHidden="0" w:name="index heading"/>
    <w:lsdException w:qFormat="1" w:uiPriority="35" w:semiHidden="0" w:name="caption" w:locked="1"/>
    <w:lsdException w:uiPriority="0" w:name="table of figures"/>
    <w:lsdException w:unhideWhenUsed="0" w:uiPriority="0" w:semiHidden="0" w:name="envelope address"/>
    <w:lsdException w:unhideWhenUsed="0" w:uiPriority="0" w:semiHidden="0" w:name="envelope return"/>
    <w:lsdException w:uiPriority="99" w:semiHidden="0" w:name="footnote reference"/>
    <w:lsdException w:unhideWhenUsed="0" w:uiPriority="0" w:semiHidden="0" w:name="annotation reference"/>
    <w:lsdException w:uiPriority="99" w:semiHidden="0" w:name="line number"/>
    <w:lsdException w:uiPriority="99" w:semiHidden="0" w:name="page number"/>
    <w:lsdException w:uiPriority="99" w:semiHidden="0" w:name="endnote reference"/>
    <w:lsdException w:uiPriority="99" w:semiHidden="0" w:name="endnote text"/>
    <w:lsdException w:uiPriority="0" w:name="table of authorities"/>
    <w:lsdException w:unhideWhenUsed="0" w:uiPriority="0" w:semiHidden="0" w:name="macro"/>
    <w:lsdException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ocked="1"/>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ocked="1"/>
    <w:lsdException w:uiPriority="99"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iPriority="99" w:semiHidden="0" w:name="FollowedHyperlink"/>
    <w:lsdException w:qFormat="1" w:unhideWhenUsed="0" w:uiPriority="22" w:semiHidden="0" w:name="Strong" w:locked="1"/>
    <w:lsdException w:qFormat="1" w:unhideWhenUsed="0" w:uiPriority="20" w:semiHidden="0" w:name="Emphasis" w:locked="1"/>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iPriority="0" w:name="HTML Acronym"/>
    <w:lsdException w:unhideWhenUsed="0" w:uiPriority="0" w:semiHidden="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0" w:semiHidden="0" w:name="Table Grid" w:locked="1"/>
    <w:lsdException w:uiPriority="0"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64" w:lineRule="auto"/>
      <w:jc w:val="both"/>
    </w:pPr>
    <w:rPr>
      <w:rFonts w:ascii="Linux Libertine" w:hAnsi="Linux Libertine" w:eastAsiaTheme="minorHAnsi" w:cstheme="minorBidi"/>
      <w:sz w:val="18"/>
      <w:szCs w:val="22"/>
      <w:lang w:val="en-US" w:eastAsia="en-US" w:bidi="ar-SA"/>
    </w:rPr>
  </w:style>
  <w:style w:type="paragraph" w:styleId="2">
    <w:name w:val="heading 1"/>
    <w:basedOn w:val="1"/>
    <w:next w:val="1"/>
    <w:link w:val="105"/>
    <w:qFormat/>
    <w:locked/>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06"/>
    <w:unhideWhenUsed/>
    <w:qFormat/>
    <w:locked/>
    <w:uiPriority w:val="9"/>
    <w:pPr>
      <w:keepNext/>
      <w:keepLines/>
      <w:spacing w:before="200"/>
      <w:outlineLvl w:val="1"/>
    </w:pPr>
    <w:rPr>
      <w:rFonts w:asciiTheme="majorHAnsi" w:hAnsiTheme="majorHAnsi" w:eastAsiaTheme="majorEastAsia" w:cstheme="majorBidi"/>
      <w:b/>
      <w:bCs/>
      <w:color w:val="0070C0"/>
      <w:sz w:val="26"/>
      <w:szCs w:val="26"/>
    </w:rPr>
  </w:style>
  <w:style w:type="paragraph" w:styleId="4">
    <w:name w:val="heading 3"/>
    <w:basedOn w:val="1"/>
    <w:next w:val="1"/>
    <w:link w:val="107"/>
    <w:unhideWhenUsed/>
    <w:qFormat/>
    <w:locked/>
    <w:uiPriority w:val="9"/>
    <w:pPr>
      <w:keepNext/>
      <w:keepLines/>
      <w:spacing w:before="200"/>
      <w:outlineLvl w:val="2"/>
    </w:pPr>
    <w:rPr>
      <w:rFonts w:asciiTheme="majorHAnsi" w:hAnsiTheme="majorHAnsi" w:eastAsiaTheme="majorEastAsia" w:cstheme="majorBidi"/>
      <w:b/>
      <w:bCs/>
      <w:color w:val="953735" w:themeColor="accent2" w:themeShade="BF"/>
    </w:rPr>
  </w:style>
  <w:style w:type="paragraph" w:styleId="5">
    <w:name w:val="heading 4"/>
    <w:basedOn w:val="1"/>
    <w:next w:val="1"/>
    <w:link w:val="108"/>
    <w:unhideWhenUsed/>
    <w:qFormat/>
    <w:locked/>
    <w:uiPriority w:val="9"/>
    <w:pPr>
      <w:keepNext/>
      <w:keepLines/>
      <w:spacing w:before="200"/>
      <w:outlineLvl w:val="3"/>
    </w:pPr>
    <w:rPr>
      <w:rFonts w:asciiTheme="majorHAnsi" w:hAnsiTheme="majorHAnsi" w:eastAsiaTheme="majorEastAsia" w:cstheme="majorBidi"/>
      <w:bCs/>
      <w:i/>
      <w:iCs/>
      <w:color w:val="953735" w:themeColor="accent2" w:themeShade="BF"/>
    </w:rPr>
  </w:style>
  <w:style w:type="paragraph" w:styleId="6">
    <w:name w:val="heading 5"/>
    <w:basedOn w:val="1"/>
    <w:next w:val="1"/>
    <w:link w:val="109"/>
    <w:unhideWhenUsed/>
    <w:qFormat/>
    <w:locked/>
    <w:uiPriority w:val="9"/>
    <w:pPr>
      <w:keepNext/>
      <w:keepLines/>
      <w:spacing w:before="200"/>
      <w:outlineLvl w:val="4"/>
    </w:pPr>
    <w:rPr>
      <w:rFonts w:asciiTheme="majorHAnsi" w:hAnsiTheme="majorHAnsi" w:eastAsiaTheme="majorEastAsia" w:cstheme="majorBidi"/>
      <w:b/>
      <w:color w:val="4F6228" w:themeColor="accent3" w:themeShade="80"/>
      <w:sz w:val="20"/>
    </w:rPr>
  </w:style>
  <w:style w:type="paragraph" w:styleId="7">
    <w:name w:val="heading 6"/>
    <w:basedOn w:val="1"/>
    <w:next w:val="1"/>
    <w:link w:val="110"/>
    <w:unhideWhenUsed/>
    <w:qFormat/>
    <w:locked/>
    <w:uiPriority w:val="0"/>
    <w:pPr>
      <w:keepNext/>
      <w:numPr>
        <w:ilvl w:val="5"/>
        <w:numId w:val="1"/>
      </w:numPr>
      <w:spacing w:after="240"/>
      <w:outlineLvl w:val="5"/>
    </w:pPr>
    <w:rPr>
      <w:rFonts w:ascii="Times New Roman" w:hAnsi="Times New Roman" w:eastAsia="Times New Roman"/>
      <w:bCs/>
      <w:sz w:val="24"/>
      <w:lang w:val="en-GB" w:bidi="ar-DZ"/>
    </w:rPr>
  </w:style>
  <w:style w:type="paragraph" w:styleId="8">
    <w:name w:val="heading 7"/>
    <w:basedOn w:val="1"/>
    <w:next w:val="1"/>
    <w:link w:val="111"/>
    <w:unhideWhenUsed/>
    <w:qFormat/>
    <w:locked/>
    <w:uiPriority w:val="0"/>
    <w:pPr>
      <w:keepNext/>
      <w:numPr>
        <w:ilvl w:val="6"/>
        <w:numId w:val="1"/>
      </w:numPr>
      <w:spacing w:after="240"/>
      <w:outlineLvl w:val="6"/>
    </w:pPr>
    <w:rPr>
      <w:rFonts w:ascii="Times New Roman" w:hAnsi="Times New Roman" w:eastAsia="Times New Roman"/>
      <w:b/>
      <w:sz w:val="24"/>
      <w:szCs w:val="24"/>
      <w:lang w:val="en-GB" w:bidi="ar-DZ"/>
    </w:rPr>
  </w:style>
  <w:style w:type="paragraph" w:styleId="9">
    <w:name w:val="heading 8"/>
    <w:basedOn w:val="1"/>
    <w:next w:val="1"/>
    <w:link w:val="112"/>
    <w:unhideWhenUsed/>
    <w:qFormat/>
    <w:locked/>
    <w:uiPriority w:val="0"/>
    <w:pPr>
      <w:keepNext/>
      <w:numPr>
        <w:ilvl w:val="7"/>
        <w:numId w:val="1"/>
      </w:numPr>
      <w:spacing w:after="240"/>
      <w:outlineLvl w:val="7"/>
    </w:pPr>
    <w:rPr>
      <w:rFonts w:ascii="Times New Roman" w:hAnsi="Times New Roman" w:eastAsia="Times New Roman"/>
      <w:b/>
      <w:i/>
      <w:iCs/>
      <w:sz w:val="24"/>
      <w:szCs w:val="24"/>
      <w:lang w:val="en-GB" w:bidi="ar-DZ"/>
    </w:rPr>
  </w:style>
  <w:style w:type="paragraph" w:styleId="10">
    <w:name w:val="heading 9"/>
    <w:basedOn w:val="1"/>
    <w:next w:val="1"/>
    <w:link w:val="113"/>
    <w:unhideWhenUsed/>
    <w:qFormat/>
    <w:locked/>
    <w:uiPriority w:val="0"/>
    <w:pPr>
      <w:keepNext/>
      <w:numPr>
        <w:ilvl w:val="8"/>
        <w:numId w:val="1"/>
      </w:numPr>
      <w:spacing w:after="240"/>
      <w:outlineLvl w:val="8"/>
    </w:pPr>
    <w:rPr>
      <w:rFonts w:ascii="Times New Roman" w:hAnsi="Times New Roman" w:eastAsia="Times New Roman" w:cs="Arial"/>
      <w:i/>
      <w:sz w:val="24"/>
      <w:lang w:val="en-GB" w:bidi="ar-DZ"/>
    </w:rPr>
  </w:style>
  <w:style w:type="character" w:default="1" w:styleId="76">
    <w:name w:val="Default Paragraph Font"/>
    <w:semiHidden/>
    <w:unhideWhenUsed/>
    <w:uiPriority w:val="1"/>
  </w:style>
  <w:style w:type="table" w:default="1" w:styleId="86">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link w:val="88"/>
    <w:semiHidden/>
    <w:uiPriority w:val="0"/>
    <w:rPr>
      <w:rFonts w:ascii="Tahoma" w:hAnsi="Tahoma" w:cs="Tahoma"/>
      <w:sz w:val="16"/>
      <w:szCs w:val="16"/>
    </w:rPr>
  </w:style>
  <w:style w:type="paragraph" w:styleId="12">
    <w:name w:val="Block Text"/>
    <w:basedOn w:val="1"/>
    <w:uiPriority w:val="0"/>
    <w:pPr>
      <w:pBdr>
        <w:top w:val="single" w:color="4F81BD" w:themeColor="accent1" w:sz="2" w:space="10"/>
        <w:left w:val="single" w:color="4F81BD" w:themeColor="accent1" w:sz="2" w:space="10"/>
        <w:bottom w:val="single" w:color="4F81BD" w:themeColor="accent1" w:sz="2" w:space="10"/>
        <w:right w:val="single" w:color="4F81BD" w:themeColor="accent1" w:sz="2" w:space="10"/>
      </w:pBdr>
      <w:ind w:left="1152" w:right="1152"/>
    </w:pPr>
    <w:rPr>
      <w:rFonts w:asciiTheme="minorHAnsi" w:hAnsiTheme="minorHAnsi" w:eastAsiaTheme="minorEastAsia"/>
      <w:i/>
      <w:iCs/>
      <w:color w:val="4F81BD" w:themeColor="accent1"/>
      <w14:textFill>
        <w14:solidFill>
          <w14:schemeClr w14:val="accent1"/>
        </w14:solidFill>
      </w14:textFill>
    </w:rPr>
  </w:style>
  <w:style w:type="paragraph" w:styleId="13">
    <w:name w:val="Body Text"/>
    <w:basedOn w:val="1"/>
    <w:link w:val="436"/>
    <w:uiPriority w:val="0"/>
    <w:pPr>
      <w:spacing w:after="120"/>
    </w:pPr>
  </w:style>
  <w:style w:type="paragraph" w:styleId="14">
    <w:name w:val="Body Text 2"/>
    <w:basedOn w:val="1"/>
    <w:link w:val="437"/>
    <w:uiPriority w:val="0"/>
    <w:pPr>
      <w:spacing w:after="120" w:line="480" w:lineRule="auto"/>
    </w:pPr>
  </w:style>
  <w:style w:type="paragraph" w:styleId="15">
    <w:name w:val="Body Text 3"/>
    <w:basedOn w:val="1"/>
    <w:link w:val="438"/>
    <w:uiPriority w:val="0"/>
    <w:pPr>
      <w:spacing w:after="120"/>
    </w:pPr>
    <w:rPr>
      <w:sz w:val="16"/>
      <w:szCs w:val="16"/>
    </w:rPr>
  </w:style>
  <w:style w:type="paragraph" w:styleId="16">
    <w:name w:val="Body Text First Indent"/>
    <w:basedOn w:val="13"/>
    <w:link w:val="439"/>
    <w:uiPriority w:val="0"/>
    <w:pPr>
      <w:spacing w:after="0"/>
      <w:ind w:firstLine="360"/>
    </w:pPr>
  </w:style>
  <w:style w:type="paragraph" w:styleId="17">
    <w:name w:val="Body Text Indent"/>
    <w:basedOn w:val="1"/>
    <w:link w:val="440"/>
    <w:uiPriority w:val="0"/>
    <w:pPr>
      <w:spacing w:after="120"/>
      <w:ind w:left="360"/>
    </w:pPr>
  </w:style>
  <w:style w:type="paragraph" w:styleId="18">
    <w:name w:val="Body Text First Indent 2"/>
    <w:basedOn w:val="17"/>
    <w:link w:val="441"/>
    <w:uiPriority w:val="0"/>
    <w:pPr>
      <w:spacing w:after="0"/>
      <w:ind w:firstLine="360"/>
    </w:pPr>
  </w:style>
  <w:style w:type="paragraph" w:styleId="19">
    <w:name w:val="Body Text Indent 2"/>
    <w:basedOn w:val="1"/>
    <w:link w:val="442"/>
    <w:uiPriority w:val="0"/>
    <w:pPr>
      <w:spacing w:after="120" w:line="480" w:lineRule="auto"/>
      <w:ind w:left="360"/>
    </w:pPr>
  </w:style>
  <w:style w:type="paragraph" w:styleId="20">
    <w:name w:val="Body Text Indent 3"/>
    <w:basedOn w:val="1"/>
    <w:link w:val="443"/>
    <w:uiPriority w:val="0"/>
    <w:pPr>
      <w:spacing w:after="120"/>
      <w:ind w:left="360"/>
    </w:pPr>
    <w:rPr>
      <w:sz w:val="16"/>
      <w:szCs w:val="16"/>
    </w:rPr>
  </w:style>
  <w:style w:type="paragraph" w:styleId="21">
    <w:name w:val="caption"/>
    <w:basedOn w:val="1"/>
    <w:next w:val="1"/>
    <w:unhideWhenUsed/>
    <w:qFormat/>
    <w:locked/>
    <w:uiPriority w:val="35"/>
    <w:rPr>
      <w:b/>
      <w:bCs/>
      <w:color w:val="4F81BD" w:themeColor="accent1"/>
      <w:szCs w:val="18"/>
      <w14:textFill>
        <w14:solidFill>
          <w14:schemeClr w14:val="accent1"/>
        </w14:solidFill>
      </w14:textFill>
    </w:rPr>
  </w:style>
  <w:style w:type="paragraph" w:styleId="22">
    <w:name w:val="Closing"/>
    <w:basedOn w:val="1"/>
    <w:link w:val="444"/>
    <w:uiPriority w:val="0"/>
    <w:pPr>
      <w:ind w:left="4320"/>
    </w:pPr>
  </w:style>
  <w:style w:type="paragraph" w:styleId="23">
    <w:name w:val="annotation text"/>
    <w:basedOn w:val="1"/>
    <w:link w:val="98"/>
    <w:uiPriority w:val="0"/>
    <w:rPr>
      <w:sz w:val="20"/>
    </w:rPr>
  </w:style>
  <w:style w:type="paragraph" w:styleId="24">
    <w:name w:val="annotation subject"/>
    <w:basedOn w:val="23"/>
    <w:next w:val="23"/>
    <w:link w:val="99"/>
    <w:uiPriority w:val="0"/>
    <w:rPr>
      <w:b/>
      <w:bCs/>
    </w:rPr>
  </w:style>
  <w:style w:type="paragraph" w:styleId="25">
    <w:name w:val="Date"/>
    <w:basedOn w:val="1"/>
    <w:next w:val="1"/>
    <w:link w:val="445"/>
    <w:uiPriority w:val="0"/>
  </w:style>
  <w:style w:type="paragraph" w:styleId="26">
    <w:name w:val="Document Map"/>
    <w:basedOn w:val="1"/>
    <w:link w:val="446"/>
    <w:uiPriority w:val="0"/>
    <w:rPr>
      <w:rFonts w:ascii="Tahoma" w:hAnsi="Tahoma" w:cs="Tahoma"/>
      <w:sz w:val="16"/>
      <w:szCs w:val="16"/>
    </w:rPr>
  </w:style>
  <w:style w:type="paragraph" w:styleId="27">
    <w:name w:val="E-mail Signature"/>
    <w:basedOn w:val="1"/>
    <w:link w:val="447"/>
    <w:uiPriority w:val="0"/>
  </w:style>
  <w:style w:type="paragraph" w:styleId="28">
    <w:name w:val="endnote text"/>
    <w:basedOn w:val="1"/>
    <w:link w:val="91"/>
    <w:unhideWhenUsed/>
    <w:uiPriority w:val="99"/>
    <w:rPr>
      <w:sz w:val="20"/>
      <w:szCs w:val="20"/>
    </w:rPr>
  </w:style>
  <w:style w:type="paragraph" w:styleId="29">
    <w:name w:val="envelope address"/>
    <w:basedOn w:val="1"/>
    <w:uiPriority w:val="0"/>
    <w:pPr>
      <w:framePr w:w="7920" w:h="1980" w:hRule="exact" w:hSpace="180" w:wrap="around" w:vAnchor="margin" w:hAnchor="page" w:xAlign="center" w:yAlign="bottom"/>
      <w:ind w:left="2880"/>
    </w:pPr>
    <w:rPr>
      <w:rFonts w:asciiTheme="majorHAnsi" w:hAnsiTheme="majorHAnsi" w:eastAsiaTheme="majorEastAsia" w:cstheme="majorBidi"/>
      <w:sz w:val="24"/>
      <w:szCs w:val="24"/>
    </w:rPr>
  </w:style>
  <w:style w:type="paragraph" w:styleId="30">
    <w:name w:val="envelope return"/>
    <w:basedOn w:val="1"/>
    <w:uiPriority w:val="0"/>
    <w:rPr>
      <w:rFonts w:asciiTheme="majorHAnsi" w:hAnsiTheme="majorHAnsi" w:eastAsiaTheme="majorEastAsia" w:cstheme="majorBidi"/>
      <w:sz w:val="20"/>
      <w:szCs w:val="20"/>
    </w:rPr>
  </w:style>
  <w:style w:type="paragraph" w:styleId="31">
    <w:name w:val="footer"/>
    <w:basedOn w:val="1"/>
    <w:link w:val="90"/>
    <w:uiPriority w:val="0"/>
    <w:pPr>
      <w:tabs>
        <w:tab w:val="center" w:pos="4320"/>
        <w:tab w:val="right" w:pos="8640"/>
      </w:tabs>
    </w:pPr>
  </w:style>
  <w:style w:type="paragraph" w:styleId="32">
    <w:name w:val="footnote text"/>
    <w:basedOn w:val="1"/>
    <w:link w:val="282"/>
    <w:uiPriority w:val="0"/>
    <w:pPr>
      <w:spacing w:line="240" w:lineRule="auto"/>
    </w:pPr>
    <w:rPr>
      <w:sz w:val="14"/>
    </w:rPr>
  </w:style>
  <w:style w:type="paragraph" w:styleId="33">
    <w:name w:val="header"/>
    <w:basedOn w:val="1"/>
    <w:link w:val="89"/>
    <w:semiHidden/>
    <w:uiPriority w:val="0"/>
    <w:pPr>
      <w:tabs>
        <w:tab w:val="center" w:pos="4320"/>
        <w:tab w:val="right" w:pos="8640"/>
      </w:tabs>
    </w:pPr>
  </w:style>
  <w:style w:type="paragraph" w:styleId="34">
    <w:name w:val="HTML Address"/>
    <w:basedOn w:val="1"/>
    <w:link w:val="448"/>
    <w:uiPriority w:val="0"/>
    <w:rPr>
      <w:i/>
      <w:iCs/>
    </w:rPr>
  </w:style>
  <w:style w:type="paragraph" w:styleId="35">
    <w:name w:val="HTML Preformatted"/>
    <w:basedOn w:val="1"/>
    <w:link w:val="449"/>
    <w:uiPriority w:val="0"/>
    <w:rPr>
      <w:rFonts w:ascii="Consolas" w:hAnsi="Consolas" w:cs="Consolas"/>
      <w:sz w:val="20"/>
      <w:szCs w:val="20"/>
    </w:rPr>
  </w:style>
  <w:style w:type="paragraph" w:styleId="36">
    <w:name w:val="index 1"/>
    <w:basedOn w:val="1"/>
    <w:next w:val="1"/>
    <w:uiPriority w:val="0"/>
    <w:pPr>
      <w:ind w:left="180" w:hanging="180"/>
    </w:pPr>
  </w:style>
  <w:style w:type="paragraph" w:styleId="37">
    <w:name w:val="index 2"/>
    <w:basedOn w:val="1"/>
    <w:next w:val="1"/>
    <w:uiPriority w:val="0"/>
    <w:pPr>
      <w:ind w:left="360" w:hanging="180"/>
    </w:pPr>
  </w:style>
  <w:style w:type="paragraph" w:styleId="38">
    <w:name w:val="index 3"/>
    <w:basedOn w:val="1"/>
    <w:next w:val="1"/>
    <w:uiPriority w:val="0"/>
    <w:pPr>
      <w:ind w:left="540" w:hanging="180"/>
    </w:pPr>
  </w:style>
  <w:style w:type="paragraph" w:styleId="39">
    <w:name w:val="index 4"/>
    <w:basedOn w:val="1"/>
    <w:next w:val="1"/>
    <w:uiPriority w:val="0"/>
    <w:pPr>
      <w:ind w:left="720" w:hanging="180"/>
    </w:pPr>
  </w:style>
  <w:style w:type="paragraph" w:styleId="40">
    <w:name w:val="index 5"/>
    <w:basedOn w:val="1"/>
    <w:next w:val="1"/>
    <w:uiPriority w:val="0"/>
    <w:pPr>
      <w:ind w:left="900" w:hanging="180"/>
    </w:pPr>
  </w:style>
  <w:style w:type="paragraph" w:styleId="41">
    <w:name w:val="index 6"/>
    <w:basedOn w:val="1"/>
    <w:next w:val="1"/>
    <w:uiPriority w:val="0"/>
    <w:pPr>
      <w:ind w:left="1080" w:hanging="180"/>
    </w:pPr>
  </w:style>
  <w:style w:type="paragraph" w:styleId="42">
    <w:name w:val="index 7"/>
    <w:basedOn w:val="1"/>
    <w:next w:val="1"/>
    <w:uiPriority w:val="0"/>
    <w:pPr>
      <w:ind w:left="1260" w:hanging="180"/>
    </w:pPr>
  </w:style>
  <w:style w:type="paragraph" w:styleId="43">
    <w:name w:val="index 8"/>
    <w:basedOn w:val="1"/>
    <w:next w:val="1"/>
    <w:uiPriority w:val="0"/>
    <w:pPr>
      <w:ind w:left="1440" w:hanging="180"/>
    </w:pPr>
  </w:style>
  <w:style w:type="paragraph" w:styleId="44">
    <w:name w:val="index 9"/>
    <w:basedOn w:val="1"/>
    <w:next w:val="1"/>
    <w:uiPriority w:val="0"/>
    <w:pPr>
      <w:ind w:left="1620" w:hanging="180"/>
    </w:pPr>
  </w:style>
  <w:style w:type="paragraph" w:styleId="45">
    <w:name w:val="index heading"/>
    <w:basedOn w:val="1"/>
    <w:next w:val="36"/>
    <w:uiPriority w:val="0"/>
    <w:rPr>
      <w:rFonts w:asciiTheme="majorHAnsi" w:hAnsiTheme="majorHAnsi" w:eastAsiaTheme="majorEastAsia" w:cstheme="majorBidi"/>
      <w:b/>
      <w:bCs/>
    </w:rPr>
  </w:style>
  <w:style w:type="paragraph" w:styleId="46">
    <w:name w:val="List"/>
    <w:basedOn w:val="1"/>
    <w:uiPriority w:val="0"/>
    <w:pPr>
      <w:ind w:left="360" w:hanging="360"/>
      <w:contextualSpacing/>
    </w:pPr>
  </w:style>
  <w:style w:type="paragraph" w:styleId="47">
    <w:name w:val="List 2"/>
    <w:basedOn w:val="1"/>
    <w:uiPriority w:val="0"/>
    <w:pPr>
      <w:ind w:left="720" w:hanging="360"/>
      <w:contextualSpacing/>
    </w:pPr>
  </w:style>
  <w:style w:type="paragraph" w:styleId="48">
    <w:name w:val="List 3"/>
    <w:basedOn w:val="1"/>
    <w:uiPriority w:val="0"/>
    <w:pPr>
      <w:ind w:left="1080" w:hanging="360"/>
      <w:contextualSpacing/>
    </w:pPr>
  </w:style>
  <w:style w:type="paragraph" w:styleId="49">
    <w:name w:val="List 4"/>
    <w:basedOn w:val="1"/>
    <w:uiPriority w:val="0"/>
    <w:pPr>
      <w:ind w:left="1440" w:hanging="360"/>
      <w:contextualSpacing/>
    </w:pPr>
  </w:style>
  <w:style w:type="paragraph" w:styleId="50">
    <w:name w:val="List 5"/>
    <w:basedOn w:val="1"/>
    <w:uiPriority w:val="0"/>
    <w:pPr>
      <w:ind w:left="1800" w:hanging="360"/>
      <w:contextualSpacing/>
    </w:pPr>
  </w:style>
  <w:style w:type="paragraph" w:styleId="51">
    <w:name w:val="List Bullet"/>
    <w:basedOn w:val="1"/>
    <w:uiPriority w:val="0"/>
    <w:pPr>
      <w:numPr>
        <w:ilvl w:val="0"/>
        <w:numId w:val="2"/>
      </w:numPr>
      <w:contextualSpacing/>
    </w:pPr>
  </w:style>
  <w:style w:type="paragraph" w:styleId="52">
    <w:name w:val="List Bullet 2"/>
    <w:basedOn w:val="1"/>
    <w:uiPriority w:val="0"/>
    <w:pPr>
      <w:numPr>
        <w:ilvl w:val="0"/>
        <w:numId w:val="3"/>
      </w:numPr>
      <w:contextualSpacing/>
    </w:pPr>
  </w:style>
  <w:style w:type="paragraph" w:styleId="53">
    <w:name w:val="List Bullet 3"/>
    <w:basedOn w:val="1"/>
    <w:uiPriority w:val="0"/>
    <w:pPr>
      <w:numPr>
        <w:ilvl w:val="0"/>
        <w:numId w:val="4"/>
      </w:numPr>
      <w:contextualSpacing/>
    </w:pPr>
  </w:style>
  <w:style w:type="paragraph" w:styleId="54">
    <w:name w:val="List Bullet 4"/>
    <w:basedOn w:val="1"/>
    <w:uiPriority w:val="0"/>
    <w:pPr>
      <w:numPr>
        <w:ilvl w:val="0"/>
        <w:numId w:val="5"/>
      </w:numPr>
      <w:contextualSpacing/>
    </w:pPr>
  </w:style>
  <w:style w:type="paragraph" w:styleId="55">
    <w:name w:val="List Bullet 5"/>
    <w:basedOn w:val="1"/>
    <w:uiPriority w:val="0"/>
    <w:pPr>
      <w:numPr>
        <w:ilvl w:val="0"/>
        <w:numId w:val="6"/>
      </w:numPr>
      <w:contextualSpacing/>
    </w:pPr>
  </w:style>
  <w:style w:type="paragraph" w:styleId="56">
    <w:name w:val="List Continue"/>
    <w:basedOn w:val="1"/>
    <w:uiPriority w:val="0"/>
    <w:pPr>
      <w:spacing w:after="120"/>
      <w:ind w:left="360"/>
      <w:contextualSpacing/>
    </w:pPr>
  </w:style>
  <w:style w:type="paragraph" w:styleId="57">
    <w:name w:val="List Continue 2"/>
    <w:basedOn w:val="1"/>
    <w:uiPriority w:val="0"/>
    <w:pPr>
      <w:spacing w:after="120"/>
      <w:ind w:left="720"/>
      <w:contextualSpacing/>
    </w:pPr>
  </w:style>
  <w:style w:type="paragraph" w:styleId="58">
    <w:name w:val="List Continue 3"/>
    <w:basedOn w:val="1"/>
    <w:uiPriority w:val="0"/>
    <w:pPr>
      <w:spacing w:after="120"/>
      <w:ind w:left="1080"/>
      <w:contextualSpacing/>
    </w:pPr>
  </w:style>
  <w:style w:type="paragraph" w:styleId="59">
    <w:name w:val="List Continue 4"/>
    <w:basedOn w:val="1"/>
    <w:uiPriority w:val="0"/>
    <w:pPr>
      <w:spacing w:after="120"/>
      <w:ind w:left="1440"/>
      <w:contextualSpacing/>
    </w:pPr>
  </w:style>
  <w:style w:type="paragraph" w:styleId="60">
    <w:name w:val="List Continue 5"/>
    <w:basedOn w:val="1"/>
    <w:uiPriority w:val="0"/>
    <w:pPr>
      <w:spacing w:after="120"/>
      <w:ind w:left="1800"/>
      <w:contextualSpacing/>
    </w:pPr>
  </w:style>
  <w:style w:type="paragraph" w:styleId="61">
    <w:name w:val="List Number"/>
    <w:basedOn w:val="1"/>
    <w:uiPriority w:val="0"/>
    <w:pPr>
      <w:numPr>
        <w:ilvl w:val="0"/>
        <w:numId w:val="7"/>
      </w:numPr>
      <w:contextualSpacing/>
    </w:pPr>
  </w:style>
  <w:style w:type="paragraph" w:styleId="62">
    <w:name w:val="List Number 2"/>
    <w:basedOn w:val="1"/>
    <w:uiPriority w:val="0"/>
    <w:pPr>
      <w:numPr>
        <w:ilvl w:val="0"/>
        <w:numId w:val="8"/>
      </w:numPr>
      <w:contextualSpacing/>
    </w:pPr>
  </w:style>
  <w:style w:type="paragraph" w:styleId="63">
    <w:name w:val="List Number 3"/>
    <w:basedOn w:val="1"/>
    <w:uiPriority w:val="0"/>
    <w:pPr>
      <w:numPr>
        <w:ilvl w:val="0"/>
        <w:numId w:val="9"/>
      </w:numPr>
      <w:contextualSpacing/>
    </w:pPr>
  </w:style>
  <w:style w:type="paragraph" w:styleId="64">
    <w:name w:val="List Number 4"/>
    <w:basedOn w:val="1"/>
    <w:uiPriority w:val="0"/>
    <w:pPr>
      <w:numPr>
        <w:ilvl w:val="0"/>
        <w:numId w:val="10"/>
      </w:numPr>
      <w:contextualSpacing/>
    </w:pPr>
  </w:style>
  <w:style w:type="paragraph" w:styleId="65">
    <w:name w:val="List Number 5"/>
    <w:basedOn w:val="1"/>
    <w:uiPriority w:val="0"/>
    <w:pPr>
      <w:numPr>
        <w:ilvl w:val="0"/>
        <w:numId w:val="11"/>
      </w:numPr>
      <w:contextualSpacing/>
    </w:pPr>
  </w:style>
  <w:style w:type="paragraph" w:styleId="66">
    <w:name w:val="macro"/>
    <w:link w:val="452"/>
    <w:uiPriority w:val="0"/>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hAnsi="Consolas" w:cs="Consolas" w:eastAsiaTheme="minorHAnsi"/>
      <w:lang w:val="en-US" w:eastAsia="en-US" w:bidi="ar-SA"/>
    </w:rPr>
  </w:style>
  <w:style w:type="paragraph" w:styleId="67">
    <w:name w:val="Message Header"/>
    <w:basedOn w:val="1"/>
    <w:link w:val="453"/>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Theme="majorHAnsi" w:hAnsiTheme="majorHAnsi" w:eastAsiaTheme="majorEastAsia" w:cstheme="majorBidi"/>
      <w:sz w:val="24"/>
      <w:szCs w:val="24"/>
    </w:rPr>
  </w:style>
  <w:style w:type="paragraph" w:styleId="68">
    <w:name w:val="Normal (Web)"/>
    <w:basedOn w:val="1"/>
    <w:unhideWhenUsed/>
    <w:uiPriority w:val="99"/>
    <w:pPr>
      <w:spacing w:before="100" w:beforeAutospacing="1" w:after="100" w:afterAutospacing="1"/>
    </w:pPr>
    <w:rPr>
      <w:rFonts w:eastAsia="Times New Roman"/>
    </w:rPr>
  </w:style>
  <w:style w:type="paragraph" w:styleId="69">
    <w:name w:val="Normal Indent"/>
    <w:basedOn w:val="1"/>
    <w:uiPriority w:val="0"/>
    <w:pPr>
      <w:ind w:left="720"/>
    </w:pPr>
  </w:style>
  <w:style w:type="paragraph" w:styleId="70">
    <w:name w:val="Note Heading"/>
    <w:basedOn w:val="1"/>
    <w:next w:val="1"/>
    <w:link w:val="454"/>
    <w:uiPriority w:val="0"/>
  </w:style>
  <w:style w:type="paragraph" w:styleId="71">
    <w:name w:val="Plain Text"/>
    <w:basedOn w:val="1"/>
    <w:link w:val="455"/>
    <w:uiPriority w:val="0"/>
    <w:rPr>
      <w:rFonts w:ascii="Consolas" w:hAnsi="Consolas" w:cs="Consolas"/>
      <w:sz w:val="21"/>
      <w:szCs w:val="21"/>
    </w:rPr>
  </w:style>
  <w:style w:type="paragraph" w:styleId="72">
    <w:name w:val="Salutation"/>
    <w:basedOn w:val="1"/>
    <w:next w:val="1"/>
    <w:link w:val="404"/>
    <w:unhideWhenUsed/>
    <w:uiPriority w:val="99"/>
  </w:style>
  <w:style w:type="paragraph" w:styleId="73">
    <w:name w:val="Signature"/>
    <w:basedOn w:val="1"/>
    <w:link w:val="456"/>
    <w:uiPriority w:val="0"/>
    <w:pPr>
      <w:ind w:left="4320"/>
    </w:pPr>
  </w:style>
  <w:style w:type="paragraph" w:styleId="74">
    <w:name w:val="Subtitle"/>
    <w:basedOn w:val="1"/>
    <w:next w:val="1"/>
    <w:link w:val="268"/>
    <w:qFormat/>
    <w:locked/>
    <w:uiPriority w:val="11"/>
    <w:pPr>
      <w:spacing w:before="120" w:after="60"/>
      <w:jc w:val="center"/>
    </w:pPr>
    <w:rPr>
      <w:rFonts w:ascii="Linux Biolinum" w:hAnsi="Linux Biolinum" w:eastAsiaTheme="majorEastAsia" w:cstheme="majorBidi"/>
      <w:iCs/>
      <w:sz w:val="24"/>
      <w:szCs w:val="24"/>
    </w:rPr>
  </w:style>
  <w:style w:type="paragraph" w:styleId="75">
    <w:name w:val="Title"/>
    <w:basedOn w:val="1"/>
    <w:next w:val="1"/>
    <w:link w:val="457"/>
    <w:qFormat/>
    <w:locked/>
    <w:uiPriority w:val="0"/>
    <w:pPr>
      <w:pBdr>
        <w:bottom w:val="single" w:color="4F81BD" w:themeColor="accent1" w:sz="8" w:space="4"/>
      </w:pBdr>
      <w:spacing w:after="300"/>
      <w:contextualSpacing/>
    </w:pPr>
    <w:rPr>
      <w:rFonts w:asciiTheme="majorHAnsi" w:hAnsiTheme="majorHAnsi" w:eastAsiaTheme="majorEastAsia" w:cstheme="majorBidi"/>
      <w:color w:val="17375E" w:themeColor="text2" w:themeShade="BF"/>
      <w:spacing w:val="5"/>
      <w:kern w:val="28"/>
      <w:sz w:val="52"/>
      <w:szCs w:val="52"/>
    </w:rPr>
  </w:style>
  <w:style w:type="character" w:styleId="77">
    <w:name w:val="annotation reference"/>
    <w:basedOn w:val="76"/>
    <w:uiPriority w:val="0"/>
    <w:rPr>
      <w:sz w:val="16"/>
      <w:szCs w:val="16"/>
    </w:rPr>
  </w:style>
  <w:style w:type="character" w:styleId="78">
    <w:name w:val="Emphasis"/>
    <w:qFormat/>
    <w:locked/>
    <w:uiPriority w:val="20"/>
    <w:rPr>
      <w:i/>
      <w:iCs/>
    </w:rPr>
  </w:style>
  <w:style w:type="character" w:styleId="79">
    <w:name w:val="endnote reference"/>
    <w:basedOn w:val="76"/>
    <w:unhideWhenUsed/>
    <w:uiPriority w:val="99"/>
    <w:rPr>
      <w:vertAlign w:val="superscript"/>
    </w:rPr>
  </w:style>
  <w:style w:type="character" w:styleId="80">
    <w:name w:val="FollowedHyperlink"/>
    <w:basedOn w:val="76"/>
    <w:unhideWhenUsed/>
    <w:uiPriority w:val="99"/>
    <w:rPr>
      <w:color w:val="800080" w:themeColor="followedHyperlink"/>
      <w:u w:val="single"/>
      <w14:textFill>
        <w14:solidFill>
          <w14:schemeClr w14:val="folHlink"/>
        </w14:solidFill>
      </w14:textFill>
    </w:rPr>
  </w:style>
  <w:style w:type="character" w:styleId="81">
    <w:name w:val="footnote reference"/>
    <w:basedOn w:val="76"/>
    <w:unhideWhenUsed/>
    <w:uiPriority w:val="99"/>
    <w:rPr>
      <w:vertAlign w:val="superscript"/>
    </w:rPr>
  </w:style>
  <w:style w:type="character" w:styleId="82">
    <w:name w:val="Hyperlink"/>
    <w:basedOn w:val="76"/>
    <w:unhideWhenUsed/>
    <w:uiPriority w:val="99"/>
    <w:rPr>
      <w:color w:val="0000FF" w:themeColor="hyperlink"/>
      <w:u w:val="single"/>
      <w14:textFill>
        <w14:solidFill>
          <w14:schemeClr w14:val="hlink"/>
        </w14:solidFill>
      </w14:textFill>
    </w:rPr>
  </w:style>
  <w:style w:type="character" w:styleId="83">
    <w:name w:val="line number"/>
    <w:basedOn w:val="76"/>
    <w:unhideWhenUsed/>
    <w:uiPriority w:val="99"/>
    <w:rPr>
      <w:sz w:val="16"/>
    </w:rPr>
  </w:style>
  <w:style w:type="character" w:styleId="84">
    <w:name w:val="page number"/>
    <w:basedOn w:val="76"/>
    <w:unhideWhenUsed/>
    <w:uiPriority w:val="99"/>
    <w:rPr>
      <w:rFonts w:ascii="Linux Libertine" w:hAnsi="Linux Libertine"/>
      <w:sz w:val="14"/>
    </w:rPr>
  </w:style>
  <w:style w:type="character" w:styleId="85">
    <w:name w:val="Strong"/>
    <w:basedOn w:val="76"/>
    <w:qFormat/>
    <w:locked/>
    <w:uiPriority w:val="22"/>
    <w:rPr>
      <w:b/>
      <w:bCs/>
    </w:rPr>
  </w:style>
  <w:style w:type="table" w:styleId="87">
    <w:name w:val="Table Grid"/>
    <w:basedOn w:val="86"/>
    <w:locked/>
    <w:uiPriority w:val="0"/>
    <w:rPr>
      <w:rFonts w:ascii="Times New Roman" w:hAnsi="Times New Roman" w:eastAsia="Times New Roman" w:cs="Times New Roman"/>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88">
    <w:name w:val="註解方塊文字 字元"/>
    <w:basedOn w:val="76"/>
    <w:link w:val="11"/>
    <w:semiHidden/>
    <w:locked/>
    <w:uiPriority w:val="0"/>
    <w:rPr>
      <w:rFonts w:ascii="Tahoma" w:hAnsi="Tahoma" w:cs="Tahoma" w:eastAsiaTheme="minorHAnsi"/>
      <w:sz w:val="16"/>
      <w:szCs w:val="16"/>
      <w:lang w:val="en-US" w:eastAsia="en-US"/>
    </w:rPr>
  </w:style>
  <w:style w:type="character" w:customStyle="1" w:styleId="89">
    <w:name w:val="頁首 字元"/>
    <w:basedOn w:val="76"/>
    <w:link w:val="33"/>
    <w:semiHidden/>
    <w:locked/>
    <w:uiPriority w:val="0"/>
    <w:rPr>
      <w:rFonts w:ascii="Linux Libertine" w:hAnsi="Linux Libertine" w:eastAsiaTheme="minorHAnsi" w:cstheme="minorBidi"/>
      <w:sz w:val="18"/>
      <w:szCs w:val="22"/>
      <w:lang w:val="en-US" w:eastAsia="en-US"/>
    </w:rPr>
  </w:style>
  <w:style w:type="character" w:customStyle="1" w:styleId="90">
    <w:name w:val="頁尾 字元"/>
    <w:basedOn w:val="76"/>
    <w:link w:val="31"/>
    <w:locked/>
    <w:uiPriority w:val="0"/>
    <w:rPr>
      <w:rFonts w:ascii="Linux Libertine" w:hAnsi="Linux Libertine" w:eastAsiaTheme="minorHAnsi" w:cstheme="minorBidi"/>
      <w:sz w:val="18"/>
      <w:szCs w:val="22"/>
      <w:lang w:val="en-US" w:eastAsia="en-US"/>
    </w:rPr>
  </w:style>
  <w:style w:type="character" w:customStyle="1" w:styleId="91">
    <w:name w:val="章節附註文字 字元"/>
    <w:basedOn w:val="76"/>
    <w:link w:val="28"/>
    <w:locked/>
    <w:uiPriority w:val="99"/>
    <w:rPr>
      <w:rFonts w:ascii="Linux Libertine" w:hAnsi="Linux Libertine" w:eastAsiaTheme="minorHAnsi" w:cstheme="minorBidi"/>
      <w:lang w:val="en-US" w:eastAsia="en-US"/>
    </w:rPr>
  </w:style>
  <w:style w:type="character" w:customStyle="1" w:styleId="92">
    <w:name w:val="data_bold"/>
    <w:uiPriority w:val="0"/>
  </w:style>
  <w:style w:type="character" w:customStyle="1" w:styleId="93">
    <w:name w:val="hps"/>
    <w:uiPriority w:val="0"/>
  </w:style>
  <w:style w:type="character" w:customStyle="1" w:styleId="94">
    <w:name w:val="volume"/>
    <w:uiPriority w:val="0"/>
  </w:style>
  <w:style w:type="character" w:customStyle="1" w:styleId="95">
    <w:name w:val="page"/>
    <w:uiPriority w:val="0"/>
  </w:style>
  <w:style w:type="character" w:customStyle="1" w:styleId="96">
    <w:name w:val="short_text"/>
    <w:uiPriority w:val="0"/>
  </w:style>
  <w:style w:type="paragraph" w:customStyle="1" w:styleId="97">
    <w:name w:val="Sfondo a colori - Colore 11"/>
    <w:hidden/>
    <w:semiHidden/>
    <w:uiPriority w:val="99"/>
    <w:rPr>
      <w:rFonts w:ascii="Times New Roman" w:hAnsi="Times New Roman" w:eastAsia="PMingLiU" w:cs="Times New Roman"/>
      <w:sz w:val="24"/>
      <w:szCs w:val="24"/>
      <w:lang w:val="it-IT" w:eastAsia="it-IT" w:bidi="ar-SA"/>
    </w:rPr>
  </w:style>
  <w:style w:type="character" w:customStyle="1" w:styleId="98">
    <w:name w:val="註解文字 字元"/>
    <w:basedOn w:val="76"/>
    <w:link w:val="23"/>
    <w:uiPriority w:val="0"/>
    <w:rPr>
      <w:rFonts w:ascii="Linux Libertine" w:hAnsi="Linux Libertine" w:eastAsiaTheme="minorHAnsi" w:cstheme="minorBidi"/>
      <w:szCs w:val="22"/>
      <w:lang w:val="en-US" w:eastAsia="en-US"/>
    </w:rPr>
  </w:style>
  <w:style w:type="character" w:customStyle="1" w:styleId="99">
    <w:name w:val="註解主旨 字元"/>
    <w:basedOn w:val="98"/>
    <w:link w:val="24"/>
    <w:uiPriority w:val="0"/>
    <w:rPr>
      <w:rFonts w:ascii="Linux Libertine" w:hAnsi="Linux Libertine" w:eastAsiaTheme="minorHAnsi" w:cstheme="minorBidi"/>
      <w:b/>
      <w:bCs/>
      <w:szCs w:val="22"/>
      <w:lang w:val="en-US" w:eastAsia="en-US"/>
    </w:rPr>
  </w:style>
  <w:style w:type="character" w:customStyle="1" w:styleId="100">
    <w:name w:val="meta-value"/>
    <w:uiPriority w:val="0"/>
  </w:style>
  <w:style w:type="character" w:customStyle="1" w:styleId="101">
    <w:name w:val="source"/>
    <w:uiPriority w:val="0"/>
  </w:style>
  <w:style w:type="character" w:customStyle="1" w:styleId="102">
    <w:name w:val="sourcepublicationdate"/>
    <w:uiPriority w:val="0"/>
  </w:style>
  <w:style w:type="character" w:customStyle="1" w:styleId="103">
    <w:name w:val="hithilite"/>
    <w:basedOn w:val="76"/>
    <w:uiPriority w:val="0"/>
  </w:style>
  <w:style w:type="paragraph" w:styleId="104">
    <w:name w:val="List Paragraph"/>
    <w:qFormat/>
    <w:uiPriority w:val="34"/>
    <w:pPr>
      <w:numPr>
        <w:ilvl w:val="0"/>
        <w:numId w:val="12"/>
      </w:numPr>
      <w:spacing w:before="120" w:line="264" w:lineRule="auto"/>
      <w:contextualSpacing/>
      <w:jc w:val="both"/>
    </w:pPr>
    <w:rPr>
      <w:rFonts w:ascii="Linux Libertine" w:hAnsi="Linux Libertine" w:cs="Linux Libertine" w:eastAsiaTheme="minorHAnsi"/>
      <w:sz w:val="18"/>
      <w:szCs w:val="22"/>
      <w:lang w:val="en-US" w:eastAsia="en-US" w:bidi="ar-SA"/>
    </w:rPr>
  </w:style>
  <w:style w:type="character" w:customStyle="1" w:styleId="105">
    <w:name w:val="標題 1 字元"/>
    <w:basedOn w:val="76"/>
    <w:link w:val="2"/>
    <w:uiPriority w:val="9"/>
    <w:rPr>
      <w:rFonts w:asciiTheme="majorHAnsi" w:hAnsiTheme="majorHAnsi" w:eastAsiaTheme="majorEastAsia" w:cstheme="majorBidi"/>
      <w:b/>
      <w:bCs/>
      <w:color w:val="376092" w:themeColor="accent1" w:themeShade="BF"/>
      <w:sz w:val="28"/>
      <w:szCs w:val="28"/>
      <w:lang w:val="en-US" w:eastAsia="en-US"/>
    </w:rPr>
  </w:style>
  <w:style w:type="character" w:customStyle="1" w:styleId="106">
    <w:name w:val="標題 2 字元"/>
    <w:basedOn w:val="76"/>
    <w:link w:val="3"/>
    <w:uiPriority w:val="9"/>
    <w:rPr>
      <w:rFonts w:asciiTheme="majorHAnsi" w:hAnsiTheme="majorHAnsi" w:eastAsiaTheme="majorEastAsia" w:cstheme="majorBidi"/>
      <w:b/>
      <w:bCs/>
      <w:color w:val="0070C0"/>
      <w:sz w:val="26"/>
      <w:szCs w:val="26"/>
      <w:lang w:val="en-US" w:eastAsia="en-US"/>
    </w:rPr>
  </w:style>
  <w:style w:type="character" w:customStyle="1" w:styleId="107">
    <w:name w:val="標題 3 字元"/>
    <w:basedOn w:val="76"/>
    <w:link w:val="4"/>
    <w:uiPriority w:val="9"/>
    <w:rPr>
      <w:rFonts w:asciiTheme="majorHAnsi" w:hAnsiTheme="majorHAnsi" w:eastAsiaTheme="majorEastAsia" w:cstheme="majorBidi"/>
      <w:b/>
      <w:bCs/>
      <w:color w:val="953735" w:themeColor="accent2" w:themeShade="BF"/>
      <w:sz w:val="18"/>
      <w:szCs w:val="22"/>
      <w:lang w:val="en-US" w:eastAsia="en-US"/>
    </w:rPr>
  </w:style>
  <w:style w:type="character" w:customStyle="1" w:styleId="108">
    <w:name w:val="標題 4 字元"/>
    <w:basedOn w:val="76"/>
    <w:link w:val="5"/>
    <w:uiPriority w:val="9"/>
    <w:rPr>
      <w:rFonts w:asciiTheme="majorHAnsi" w:hAnsiTheme="majorHAnsi" w:eastAsiaTheme="majorEastAsia" w:cstheme="majorBidi"/>
      <w:bCs/>
      <w:i/>
      <w:iCs/>
      <w:color w:val="953735" w:themeColor="accent2" w:themeShade="BF"/>
      <w:sz w:val="18"/>
      <w:szCs w:val="22"/>
      <w:lang w:val="en-US" w:eastAsia="en-US"/>
    </w:rPr>
  </w:style>
  <w:style w:type="character" w:customStyle="1" w:styleId="109">
    <w:name w:val="標題 5 字元"/>
    <w:basedOn w:val="76"/>
    <w:link w:val="6"/>
    <w:uiPriority w:val="9"/>
    <w:rPr>
      <w:rFonts w:asciiTheme="majorHAnsi" w:hAnsiTheme="majorHAnsi" w:eastAsiaTheme="majorEastAsia" w:cstheme="majorBidi"/>
      <w:b/>
      <w:color w:val="4F6228" w:themeColor="accent3" w:themeShade="80"/>
      <w:szCs w:val="22"/>
      <w:lang w:val="en-US" w:eastAsia="en-US"/>
    </w:rPr>
  </w:style>
  <w:style w:type="character" w:customStyle="1" w:styleId="110">
    <w:name w:val="標題 6 字元"/>
    <w:basedOn w:val="76"/>
    <w:link w:val="7"/>
    <w:uiPriority w:val="0"/>
    <w:rPr>
      <w:rFonts w:ascii="Times New Roman" w:hAnsi="Times New Roman" w:eastAsia="Times New Roman" w:cstheme="minorBidi"/>
      <w:bCs/>
      <w:sz w:val="24"/>
      <w:szCs w:val="22"/>
      <w:lang w:val="en-GB" w:eastAsia="en-US" w:bidi="ar-DZ"/>
    </w:rPr>
  </w:style>
  <w:style w:type="character" w:customStyle="1" w:styleId="111">
    <w:name w:val="標題 7 字元"/>
    <w:basedOn w:val="76"/>
    <w:link w:val="8"/>
    <w:uiPriority w:val="0"/>
    <w:rPr>
      <w:rFonts w:ascii="Times New Roman" w:hAnsi="Times New Roman" w:eastAsia="Times New Roman" w:cstheme="minorBidi"/>
      <w:b/>
      <w:sz w:val="24"/>
      <w:szCs w:val="24"/>
      <w:lang w:val="en-GB" w:eastAsia="en-US" w:bidi="ar-DZ"/>
    </w:rPr>
  </w:style>
  <w:style w:type="character" w:customStyle="1" w:styleId="112">
    <w:name w:val="標題 8 字元"/>
    <w:basedOn w:val="76"/>
    <w:link w:val="9"/>
    <w:uiPriority w:val="0"/>
    <w:rPr>
      <w:rFonts w:ascii="Times New Roman" w:hAnsi="Times New Roman" w:eastAsia="Times New Roman" w:cstheme="minorBidi"/>
      <w:b/>
      <w:i/>
      <w:iCs/>
      <w:sz w:val="24"/>
      <w:szCs w:val="24"/>
      <w:lang w:val="en-GB" w:eastAsia="en-US" w:bidi="ar-DZ"/>
    </w:rPr>
  </w:style>
  <w:style w:type="character" w:customStyle="1" w:styleId="113">
    <w:name w:val="標題 9 字元"/>
    <w:basedOn w:val="76"/>
    <w:link w:val="10"/>
    <w:uiPriority w:val="0"/>
    <w:rPr>
      <w:rFonts w:ascii="Times New Roman" w:hAnsi="Times New Roman" w:eastAsia="Times New Roman"/>
      <w:i/>
      <w:sz w:val="24"/>
      <w:szCs w:val="22"/>
      <w:lang w:val="en-GB" w:eastAsia="en-US" w:bidi="ar-DZ"/>
    </w:rPr>
  </w:style>
  <w:style w:type="paragraph" w:customStyle="1" w:styleId="114">
    <w:name w:val="Abstract"/>
    <w:qFormat/>
    <w:uiPriority w:val="0"/>
    <w:pPr>
      <w:spacing w:before="20" w:after="120" w:line="264" w:lineRule="auto"/>
      <w:jc w:val="both"/>
    </w:pPr>
    <w:rPr>
      <w:rFonts w:ascii="Linux Libertine" w:hAnsi="Linux Libertine" w:eastAsiaTheme="minorHAnsi" w:cstheme="minorBidi"/>
      <w:sz w:val="18"/>
      <w:szCs w:val="22"/>
      <w:lang w:val="en-US" w:eastAsia="en-US" w:bidi="ar-SA"/>
    </w:rPr>
  </w:style>
  <w:style w:type="paragraph" w:customStyle="1" w:styleId="115">
    <w:name w:val="Affiliation"/>
    <w:qFormat/>
    <w:uiPriority w:val="0"/>
    <w:pPr>
      <w:jc w:val="center"/>
    </w:pPr>
    <w:rPr>
      <w:rFonts w:ascii="Linux Libertine" w:hAnsi="Linux Libertine" w:eastAsia="Times New Roman" w:cs="Linux Libertine"/>
      <w:lang w:val="en-US" w:eastAsia="en-US" w:bidi="ar-SA"/>
    </w:rPr>
  </w:style>
  <w:style w:type="paragraph" w:customStyle="1" w:styleId="116">
    <w:name w:val="Appendix"/>
    <w:link w:val="142"/>
    <w:qFormat/>
    <w:uiPriority w:val="0"/>
    <w:pPr>
      <w:spacing w:before="480" w:after="200" w:line="276" w:lineRule="auto"/>
    </w:pPr>
    <w:rPr>
      <w:rFonts w:asciiTheme="majorHAnsi" w:hAnsiTheme="majorHAnsi" w:eastAsiaTheme="minorHAnsi" w:cstheme="minorBidi"/>
      <w:color w:val="1F497D" w:themeColor="text2"/>
      <w:sz w:val="28"/>
      <w:szCs w:val="22"/>
      <w:lang w:val="en-US" w:eastAsia="en-US" w:bidi="ar-SA"/>
      <w14:textFill>
        <w14:solidFill>
          <w14:schemeClr w14:val="tx2"/>
        </w14:solidFill>
      </w14:textFill>
    </w:rPr>
  </w:style>
  <w:style w:type="character" w:customStyle="1" w:styleId="117">
    <w:name w:val="DOI"/>
    <w:basedOn w:val="76"/>
    <w:qFormat/>
    <w:uiPriority w:val="1"/>
    <w:rPr>
      <w:color w:val="auto"/>
      <w:shd w:val="clear" w:color="auto" w:fill="auto"/>
    </w:rPr>
  </w:style>
  <w:style w:type="paragraph" w:customStyle="1" w:styleId="118">
    <w:name w:val="Head1"/>
    <w:qFormat/>
    <w:uiPriority w:val="0"/>
    <w:pPr>
      <w:spacing w:before="220" w:after="80"/>
      <w:ind w:left="280" w:hanging="280"/>
    </w:pPr>
    <w:rPr>
      <w:rFonts w:ascii="Linux Libertine" w:hAnsi="Linux Libertine" w:eastAsia="Times New Roman" w:cs="Linux Libertine"/>
      <w:b/>
      <w:sz w:val="22"/>
      <w:lang w:val="en-US" w:eastAsia="en-US" w:bidi="ar-SA"/>
    </w:rPr>
  </w:style>
  <w:style w:type="paragraph" w:customStyle="1" w:styleId="119">
    <w:name w:val="Head2"/>
    <w:qFormat/>
    <w:uiPriority w:val="0"/>
    <w:pPr>
      <w:spacing w:before="180" w:after="80"/>
      <w:ind w:left="400" w:hanging="400"/>
    </w:pPr>
    <w:rPr>
      <w:rFonts w:ascii="Linux Libertine" w:hAnsi="Linux Libertine" w:eastAsia="Times New Roman" w:cs="Linux Libertine"/>
      <w:b/>
      <w:sz w:val="22"/>
      <w:lang w:val="en-US" w:eastAsia="en-US" w:bidi="ar-SA"/>
    </w:rPr>
  </w:style>
  <w:style w:type="paragraph" w:customStyle="1" w:styleId="120">
    <w:name w:val="Head3"/>
    <w:qFormat/>
    <w:uiPriority w:val="0"/>
    <w:pPr>
      <w:spacing w:before="120" w:after="40"/>
      <w:ind w:left="500" w:hanging="500"/>
    </w:pPr>
    <w:rPr>
      <w:rFonts w:ascii="Linux Biolinum" w:hAnsi="Linux Biolinum" w:eastAsia="Times New Roman" w:cs="Times New Roman"/>
      <w:b/>
      <w:sz w:val="18"/>
      <w:lang w:val="en-US" w:eastAsia="en-US" w:bidi="ar-SA"/>
    </w:rPr>
  </w:style>
  <w:style w:type="paragraph" w:customStyle="1" w:styleId="121">
    <w:name w:val="Head4"/>
    <w:qFormat/>
    <w:uiPriority w:val="0"/>
    <w:pPr>
      <w:spacing w:before="60" w:after="140"/>
      <w:ind w:firstLine="240"/>
    </w:pPr>
    <w:rPr>
      <w:rFonts w:ascii="Linux Libertine" w:hAnsi="Linux Libertine" w:eastAsia="Times New Roman" w:cs="Linux Libertine"/>
      <w:i/>
      <w:sz w:val="18"/>
      <w:lang w:val="en-US" w:eastAsia="en-US" w:bidi="ar-SA"/>
    </w:rPr>
  </w:style>
  <w:style w:type="paragraph" w:customStyle="1" w:styleId="122">
    <w:name w:val="Head5"/>
    <w:qFormat/>
    <w:uiPriority w:val="0"/>
    <w:pPr>
      <w:spacing w:before="120" w:after="120"/>
    </w:pPr>
    <w:rPr>
      <w:rFonts w:ascii="Linux Biolinum" w:hAnsi="Linux Biolinum" w:eastAsia="Times New Roman" w:cs="Times New Roman"/>
      <w:sz w:val="22"/>
      <w:lang w:val="en-US" w:eastAsia="en-US" w:bidi="ar-SA"/>
    </w:rPr>
  </w:style>
  <w:style w:type="paragraph" w:customStyle="1" w:styleId="123">
    <w:name w:val="History"/>
    <w:basedOn w:val="1"/>
    <w:qFormat/>
    <w:uiPriority w:val="0"/>
    <w:pPr>
      <w:spacing w:before="120"/>
    </w:pPr>
    <w:rPr>
      <w:rFonts w:cs="Linux Libertine"/>
    </w:rPr>
  </w:style>
  <w:style w:type="paragraph" w:customStyle="1" w:styleId="124">
    <w:name w:val="Title_document"/>
    <w:qFormat/>
    <w:uiPriority w:val="0"/>
    <w:pPr>
      <w:spacing w:before="40" w:after="100"/>
      <w:jc w:val="center"/>
    </w:pPr>
    <w:rPr>
      <w:rFonts w:ascii="Linux Biolinum" w:hAnsi="Linux Biolinum" w:eastAsia="Times New Roman" w:cs="Times New Roman"/>
      <w:b/>
      <w:sz w:val="35"/>
      <w:lang w:val="en-US" w:eastAsia="en-US" w:bidi="ar-SA"/>
    </w:rPr>
  </w:style>
  <w:style w:type="paragraph" w:customStyle="1" w:styleId="125">
    <w:name w:val="programCode_display"/>
    <w:basedOn w:val="1"/>
    <w:uiPriority w:val="0"/>
    <w:rPr>
      <w:rFonts w:ascii="Courier New" w:hAnsi="Courier New" w:eastAsia="Arial Unicode MS" w:cs="Times New Roman"/>
      <w:sz w:val="20"/>
      <w:szCs w:val="20"/>
    </w:rPr>
  </w:style>
  <w:style w:type="character" w:customStyle="1" w:styleId="126">
    <w:name w:val="Publisher"/>
    <w:basedOn w:val="76"/>
    <w:qFormat/>
    <w:uiPriority w:val="1"/>
    <w:rPr>
      <w:color w:val="auto"/>
      <w:shd w:val="clear" w:color="auto" w:fill="auto"/>
    </w:rPr>
  </w:style>
  <w:style w:type="paragraph" w:styleId="127">
    <w:name w:val="Quote"/>
    <w:basedOn w:val="1"/>
    <w:next w:val="1"/>
    <w:link w:val="128"/>
    <w:qFormat/>
    <w:uiPriority w:val="29"/>
    <w:pPr>
      <w:ind w:left="720"/>
    </w:pPr>
    <w:rPr>
      <w:iCs/>
      <w:color w:val="000000" w:themeColor="text1"/>
      <w14:textFill>
        <w14:solidFill>
          <w14:schemeClr w14:val="tx1"/>
        </w14:solidFill>
      </w14:textFill>
    </w:rPr>
  </w:style>
  <w:style w:type="character" w:customStyle="1" w:styleId="128">
    <w:name w:val="引文 字元"/>
    <w:basedOn w:val="76"/>
    <w:link w:val="127"/>
    <w:uiPriority w:val="29"/>
    <w:rPr>
      <w:rFonts w:asciiTheme="minorHAnsi" w:hAnsiTheme="minorHAnsi" w:eastAsiaTheme="minorHAnsi" w:cstheme="minorBidi"/>
      <w:iCs/>
      <w:color w:val="000000" w:themeColor="text1"/>
      <w:sz w:val="22"/>
      <w:szCs w:val="22"/>
      <w:lang w:val="en-US" w:eastAsia="en-US"/>
      <w14:textFill>
        <w14:solidFill>
          <w14:schemeClr w14:val="tx1"/>
        </w14:solidFill>
      </w14:textFill>
    </w:rPr>
  </w:style>
  <w:style w:type="paragraph" w:customStyle="1" w:styleId="129">
    <w:name w:val="Recto_(RRH)"/>
    <w:qFormat/>
    <w:uiPriority w:val="0"/>
    <w:pPr>
      <w:jc w:val="right"/>
    </w:pPr>
    <w:rPr>
      <w:rFonts w:ascii="Linux Libertine" w:hAnsi="Linux Libertine" w:eastAsia="Times New Roman" w:cs="Times New Roman"/>
      <w:sz w:val="18"/>
      <w:lang w:val="en-US" w:eastAsia="en-US" w:bidi="ar-SA"/>
    </w:rPr>
  </w:style>
  <w:style w:type="character" w:customStyle="1" w:styleId="130">
    <w:name w:val="URL"/>
    <w:basedOn w:val="76"/>
    <w:qFormat/>
    <w:uiPriority w:val="1"/>
    <w:rPr>
      <w:color w:val="auto"/>
      <w:shd w:val="clear" w:color="auto" w:fill="auto"/>
    </w:rPr>
  </w:style>
  <w:style w:type="paragraph" w:customStyle="1" w:styleId="131">
    <w:name w:val="Verso_(LRH)"/>
    <w:qFormat/>
    <w:uiPriority w:val="0"/>
    <w:rPr>
      <w:rFonts w:ascii="Linux Libertine" w:hAnsi="Linux Libertine" w:eastAsia="Times New Roman" w:cs="Times New Roman"/>
      <w:sz w:val="14"/>
      <w:lang w:val="en-US" w:eastAsia="en-US" w:bidi="ar-SA"/>
    </w:rPr>
  </w:style>
  <w:style w:type="character" w:customStyle="1" w:styleId="132">
    <w:name w:val="Volume"/>
    <w:basedOn w:val="76"/>
    <w:qFormat/>
    <w:uiPriority w:val="1"/>
    <w:rPr>
      <w:color w:val="auto"/>
      <w:shd w:val="clear" w:color="auto" w:fill="auto"/>
    </w:rPr>
  </w:style>
  <w:style w:type="character" w:customStyle="1" w:styleId="133">
    <w:name w:val="Pages"/>
    <w:basedOn w:val="76"/>
    <w:qFormat/>
    <w:uiPriority w:val="1"/>
    <w:rPr>
      <w:color w:val="auto"/>
      <w:shd w:val="clear" w:color="auto" w:fill="auto"/>
    </w:rPr>
  </w:style>
  <w:style w:type="character" w:customStyle="1" w:styleId="134">
    <w:name w:val="Degree"/>
    <w:basedOn w:val="76"/>
    <w:qFormat/>
    <w:uiPriority w:val="1"/>
    <w:rPr>
      <w:color w:val="auto"/>
      <w:shd w:val="clear" w:color="auto" w:fill="auto"/>
    </w:rPr>
  </w:style>
  <w:style w:type="character" w:customStyle="1" w:styleId="135">
    <w:name w:val="Role"/>
    <w:basedOn w:val="76"/>
    <w:qFormat/>
    <w:uiPriority w:val="1"/>
    <w:rPr>
      <w:color w:val="92D050"/>
    </w:rPr>
  </w:style>
  <w:style w:type="paragraph" w:customStyle="1" w:styleId="136">
    <w:name w:val="AbsHead"/>
    <w:link w:val="137"/>
    <w:qFormat/>
    <w:uiPriority w:val="0"/>
    <w:pPr>
      <w:spacing w:before="120" w:after="80"/>
    </w:pPr>
    <w:rPr>
      <w:rFonts w:ascii="Linux Libertine" w:hAnsi="Linux Libertine" w:cs="Linux Libertine" w:eastAsiaTheme="minorHAnsi"/>
      <w:b/>
      <w:sz w:val="22"/>
      <w:szCs w:val="22"/>
      <w:lang w:val="fr-FR" w:eastAsia="en-US" w:bidi="ar-SA"/>
    </w:rPr>
  </w:style>
  <w:style w:type="character" w:customStyle="1" w:styleId="137">
    <w:name w:val="AbsHead Char"/>
    <w:basedOn w:val="76"/>
    <w:link w:val="136"/>
    <w:uiPriority w:val="0"/>
    <w:rPr>
      <w:rFonts w:ascii="Linux Libertine" w:hAnsi="Linux Libertine" w:cs="Linux Libertine" w:eastAsiaTheme="minorHAnsi"/>
      <w:b/>
      <w:sz w:val="22"/>
      <w:szCs w:val="22"/>
      <w:lang w:val="fr-FR" w:eastAsia="en-US"/>
    </w:rPr>
  </w:style>
  <w:style w:type="character" w:customStyle="1" w:styleId="138">
    <w:name w:val="AcceptedDate"/>
    <w:basedOn w:val="76"/>
    <w:qFormat/>
    <w:uiPriority w:val="1"/>
    <w:rPr>
      <w:color w:val="FF0000"/>
    </w:rPr>
  </w:style>
  <w:style w:type="paragraph" w:customStyle="1" w:styleId="139">
    <w:name w:val="AckHead"/>
    <w:link w:val="140"/>
    <w:qFormat/>
    <w:uiPriority w:val="0"/>
    <w:pPr>
      <w:spacing w:before="220" w:after="40"/>
    </w:pPr>
    <w:rPr>
      <w:rFonts w:ascii="Linux Libertine" w:hAnsi="Linux Libertine" w:cs="Linux Libertine" w:eastAsiaTheme="minorHAnsi"/>
      <w:b/>
      <w:sz w:val="22"/>
      <w:szCs w:val="22"/>
      <w:lang w:val="en-US" w:eastAsia="en-US" w:bidi="ar-SA"/>
    </w:rPr>
  </w:style>
  <w:style w:type="character" w:customStyle="1" w:styleId="140">
    <w:name w:val="AckHead Char"/>
    <w:basedOn w:val="76"/>
    <w:link w:val="139"/>
    <w:uiPriority w:val="0"/>
    <w:rPr>
      <w:rFonts w:ascii="Linux Libertine" w:hAnsi="Linux Libertine" w:cs="Linux Libertine" w:eastAsiaTheme="minorHAnsi"/>
      <w:b/>
      <w:sz w:val="22"/>
      <w:szCs w:val="22"/>
      <w:lang w:val="en-US" w:eastAsia="en-US"/>
    </w:rPr>
  </w:style>
  <w:style w:type="paragraph" w:customStyle="1" w:styleId="141">
    <w:name w:val="AckPara"/>
    <w:qFormat/>
    <w:uiPriority w:val="0"/>
    <w:pPr>
      <w:spacing w:line="264" w:lineRule="auto"/>
      <w:jc w:val="both"/>
    </w:pPr>
    <w:rPr>
      <w:rFonts w:ascii="Linux Libertine" w:hAnsi="Linux Libertine" w:eastAsiaTheme="minorHAnsi" w:cstheme="minorBidi"/>
      <w:sz w:val="18"/>
      <w:szCs w:val="22"/>
      <w:lang w:val="en-US" w:eastAsia="en-US" w:bidi="ar-SA"/>
    </w:rPr>
  </w:style>
  <w:style w:type="character" w:customStyle="1" w:styleId="142">
    <w:name w:val="Appendix Char"/>
    <w:basedOn w:val="76"/>
    <w:link w:val="116"/>
    <w:uiPriority w:val="0"/>
    <w:rPr>
      <w:rFonts w:asciiTheme="majorHAnsi" w:hAnsiTheme="majorHAnsi" w:eastAsiaTheme="minorHAnsi" w:cstheme="minorBidi"/>
      <w:color w:val="1F497D" w:themeColor="text2"/>
      <w:sz w:val="28"/>
      <w:szCs w:val="22"/>
      <w:lang w:val="en-US" w:eastAsia="en-US"/>
      <w14:textFill>
        <w14:solidFill>
          <w14:schemeClr w14:val="tx2"/>
        </w14:solidFill>
      </w14:textFill>
    </w:rPr>
  </w:style>
  <w:style w:type="paragraph" w:customStyle="1" w:styleId="143">
    <w:name w:val="AppendixH1"/>
    <w:qFormat/>
    <w:uiPriority w:val="0"/>
    <w:pPr>
      <w:spacing w:before="340" w:after="40"/>
    </w:pPr>
    <w:rPr>
      <w:rFonts w:ascii="Linux Libertine" w:hAnsi="Linux Libertine" w:eastAsia="Times New Roman" w:cs="Linux Libertine"/>
      <w:b/>
      <w:sz w:val="22"/>
      <w:lang w:val="en-US" w:eastAsia="en-US" w:bidi="ar-SA"/>
    </w:rPr>
  </w:style>
  <w:style w:type="paragraph" w:customStyle="1" w:styleId="144">
    <w:name w:val="AppendixH2"/>
    <w:qFormat/>
    <w:uiPriority w:val="0"/>
    <w:pPr>
      <w:autoSpaceDE w:val="0"/>
      <w:autoSpaceDN w:val="0"/>
      <w:adjustRightInd w:val="0"/>
      <w:spacing w:before="60" w:after="40"/>
    </w:pPr>
    <w:rPr>
      <w:rFonts w:ascii="Linux Libertine" w:hAnsi="Linux Libertine" w:cs="Linux Libertine" w:eastAsiaTheme="minorHAnsi"/>
      <w:b/>
      <w:sz w:val="22"/>
      <w:szCs w:val="24"/>
      <w:lang w:val="en-US" w:eastAsia="en-US" w:bidi="ar-SA"/>
    </w:rPr>
  </w:style>
  <w:style w:type="paragraph" w:customStyle="1" w:styleId="145">
    <w:name w:val="AppendixH3"/>
    <w:qFormat/>
    <w:uiPriority w:val="0"/>
    <w:pPr>
      <w:autoSpaceDE w:val="0"/>
      <w:autoSpaceDN w:val="0"/>
      <w:adjustRightInd w:val="0"/>
      <w:spacing w:before="60" w:after="140"/>
      <w:ind w:left="240"/>
    </w:pPr>
    <w:rPr>
      <w:rFonts w:ascii="Linux Biolinum" w:hAnsi="Linux Biolinum" w:cs="Linux Biolinum" w:eastAsiaTheme="minorHAnsi"/>
      <w:i/>
      <w:sz w:val="18"/>
      <w:szCs w:val="24"/>
      <w:lang w:val="en-US" w:eastAsia="en-US" w:bidi="ar-SA"/>
    </w:rPr>
  </w:style>
  <w:style w:type="character" w:customStyle="1" w:styleId="146">
    <w:name w:val="ArticleTitle"/>
    <w:basedOn w:val="76"/>
    <w:qFormat/>
    <w:uiPriority w:val="1"/>
    <w:rPr>
      <w:color w:val="auto"/>
      <w:shd w:val="clear" w:color="auto" w:fill="auto"/>
    </w:rPr>
  </w:style>
  <w:style w:type="paragraph" w:customStyle="1" w:styleId="147">
    <w:name w:val="AuthNotes"/>
    <w:qFormat/>
    <w:uiPriority w:val="0"/>
    <w:pPr>
      <w:spacing w:after="200" w:line="276" w:lineRule="auto"/>
    </w:pPr>
    <w:rPr>
      <w:rFonts w:asciiTheme="minorHAnsi" w:hAnsiTheme="minorHAnsi" w:eastAsiaTheme="minorHAnsi" w:cstheme="minorBidi"/>
      <w:color w:val="4F6228" w:themeColor="accent3" w:themeShade="80"/>
      <w:sz w:val="22"/>
      <w:szCs w:val="22"/>
      <w:lang w:val="en-US" w:eastAsia="en-US" w:bidi="ar-SA"/>
    </w:rPr>
  </w:style>
  <w:style w:type="character" w:customStyle="1" w:styleId="148">
    <w:name w:val="author-comment"/>
    <w:basedOn w:val="76"/>
    <w:qFormat/>
    <w:uiPriority w:val="1"/>
    <w:rPr>
      <w:color w:val="8064A2" w:themeColor="accent4"/>
      <w14:textFill>
        <w14:solidFill>
          <w14:schemeClr w14:val="accent4"/>
        </w14:solidFill>
      </w14:textFill>
    </w:rPr>
  </w:style>
  <w:style w:type="paragraph" w:customStyle="1" w:styleId="149">
    <w:name w:val="Authors"/>
    <w:link w:val="150"/>
    <w:qFormat/>
    <w:uiPriority w:val="0"/>
    <w:pPr>
      <w:spacing w:before="280" w:after="160"/>
    </w:pPr>
    <w:rPr>
      <w:rFonts w:ascii="Linux Libertine" w:hAnsi="Linux Libertine" w:cs="Linux Libertine" w:eastAsiaTheme="minorHAnsi"/>
      <w:sz w:val="24"/>
      <w:szCs w:val="22"/>
      <w:lang w:val="en-US" w:eastAsia="en-US" w:bidi="ar-SA"/>
    </w:rPr>
  </w:style>
  <w:style w:type="character" w:customStyle="1" w:styleId="150">
    <w:name w:val="Authors Char"/>
    <w:basedOn w:val="76"/>
    <w:link w:val="149"/>
    <w:uiPriority w:val="0"/>
    <w:rPr>
      <w:rFonts w:ascii="Linux Libertine" w:hAnsi="Linux Libertine" w:cs="Linux Libertine" w:eastAsiaTheme="minorHAnsi"/>
      <w:sz w:val="24"/>
      <w:szCs w:val="22"/>
      <w:lang w:val="en-US" w:eastAsia="en-US"/>
    </w:rPr>
  </w:style>
  <w:style w:type="character" w:customStyle="1" w:styleId="151">
    <w:name w:val="BookTitle"/>
    <w:basedOn w:val="76"/>
    <w:qFormat/>
    <w:uiPriority w:val="1"/>
    <w:rPr>
      <w:color w:val="auto"/>
      <w:shd w:val="clear" w:color="auto" w:fill="auto"/>
    </w:rPr>
  </w:style>
  <w:style w:type="paragraph" w:customStyle="1" w:styleId="152">
    <w:name w:val="BoxText"/>
    <w:qFormat/>
    <w:uiPriority w:val="0"/>
    <w:pPr>
      <w:spacing w:after="200" w:line="276" w:lineRule="auto"/>
    </w:pPr>
    <w:rPr>
      <w:rFonts w:asciiTheme="minorHAnsi" w:hAnsiTheme="minorHAnsi" w:eastAsiaTheme="minorHAnsi" w:cstheme="minorBidi"/>
      <w:sz w:val="18"/>
      <w:szCs w:val="22"/>
      <w:lang w:val="en-US" w:eastAsia="en-US" w:bidi="ar-SA"/>
    </w:rPr>
  </w:style>
  <w:style w:type="paragraph" w:customStyle="1" w:styleId="153">
    <w:name w:val="BoxTitle"/>
    <w:basedOn w:val="1"/>
    <w:qFormat/>
    <w:uiPriority w:val="0"/>
    <w:rPr>
      <w:rFonts w:cs="Times New Roman" w:asciiTheme="majorHAnsi" w:hAnsiTheme="majorHAnsi"/>
      <w:sz w:val="24"/>
      <w:szCs w:val="24"/>
    </w:rPr>
  </w:style>
  <w:style w:type="character" w:customStyle="1" w:styleId="154">
    <w:name w:val="City"/>
    <w:basedOn w:val="76"/>
    <w:qFormat/>
    <w:uiPriority w:val="1"/>
    <w:rPr>
      <w:color w:val="auto"/>
      <w:shd w:val="clear" w:color="auto" w:fill="auto"/>
    </w:rPr>
  </w:style>
  <w:style w:type="character" w:customStyle="1" w:styleId="155">
    <w:name w:val="Collab"/>
    <w:basedOn w:val="76"/>
    <w:qFormat/>
    <w:uiPriority w:val="1"/>
    <w:rPr>
      <w:color w:val="auto"/>
      <w:shd w:val="clear" w:color="auto" w:fill="auto"/>
    </w:rPr>
  </w:style>
  <w:style w:type="character" w:customStyle="1" w:styleId="156">
    <w:name w:val="ConfDate"/>
    <w:basedOn w:val="76"/>
    <w:uiPriority w:val="1"/>
    <w:rPr>
      <w:rFonts w:ascii="Times New Roman" w:hAnsi="Times New Roman"/>
      <w:color w:val="FF0066"/>
      <w:sz w:val="20"/>
    </w:rPr>
  </w:style>
  <w:style w:type="character" w:customStyle="1" w:styleId="157">
    <w:name w:val="ConfLoc"/>
    <w:basedOn w:val="76"/>
    <w:uiPriority w:val="1"/>
    <w:rPr>
      <w:color w:val="003300"/>
      <w:shd w:val="clear" w:color="auto" w:fill="9999FF"/>
    </w:rPr>
  </w:style>
  <w:style w:type="character" w:customStyle="1" w:styleId="158">
    <w:name w:val="ConfName"/>
    <w:basedOn w:val="76"/>
    <w:qFormat/>
    <w:uiPriority w:val="1"/>
    <w:rPr>
      <w:color w:val="15BDBD"/>
    </w:rPr>
  </w:style>
  <w:style w:type="paragraph" w:customStyle="1" w:styleId="159">
    <w:name w:val="Correspondence"/>
    <w:basedOn w:val="1"/>
    <w:link w:val="160"/>
    <w:qFormat/>
    <w:uiPriority w:val="0"/>
    <w:rPr>
      <w:color w:val="215968" w:themeColor="accent5" w:themeShade="80"/>
    </w:rPr>
  </w:style>
  <w:style w:type="character" w:customStyle="1" w:styleId="160">
    <w:name w:val="Correspondence Char"/>
    <w:basedOn w:val="76"/>
    <w:link w:val="159"/>
    <w:qFormat/>
    <w:uiPriority w:val="0"/>
    <w:rPr>
      <w:rFonts w:ascii="Linux Libertine" w:hAnsi="Linux Libertine" w:eastAsiaTheme="minorHAnsi" w:cstheme="minorBidi"/>
      <w:color w:val="215968" w:themeColor="accent5" w:themeShade="80"/>
      <w:sz w:val="18"/>
      <w:szCs w:val="22"/>
      <w:lang w:val="en-US" w:eastAsia="en-US"/>
    </w:rPr>
  </w:style>
  <w:style w:type="character" w:customStyle="1" w:styleId="161">
    <w:name w:val="Country"/>
    <w:basedOn w:val="76"/>
    <w:qFormat/>
    <w:uiPriority w:val="1"/>
    <w:rPr>
      <w:color w:val="auto"/>
      <w:shd w:val="clear" w:color="auto" w:fill="auto"/>
    </w:rPr>
  </w:style>
  <w:style w:type="paragraph" w:customStyle="1" w:styleId="162">
    <w:name w:val="DefItem"/>
    <w:basedOn w:val="1"/>
    <w:qFormat/>
    <w:uiPriority w:val="0"/>
    <w:pPr>
      <w:spacing w:after="80"/>
      <w:ind w:left="720"/>
    </w:pPr>
    <w:rPr>
      <w:color w:val="632523" w:themeColor="accent2" w:themeShade="80"/>
    </w:rPr>
  </w:style>
  <w:style w:type="paragraph" w:customStyle="1" w:styleId="163">
    <w:name w:val="DisplayFormula"/>
    <w:link w:val="164"/>
    <w:qFormat/>
    <w:uiPriority w:val="0"/>
    <w:pPr>
      <w:spacing w:before="100" w:after="100"/>
    </w:pPr>
    <w:rPr>
      <w:rFonts w:ascii="Linux Libertine" w:hAnsi="Linux Libertine" w:eastAsiaTheme="minorHAnsi" w:cstheme="minorBidi"/>
      <w:sz w:val="18"/>
      <w:szCs w:val="22"/>
      <w:lang w:val="en-US" w:eastAsia="en-US" w:bidi="ar-SA"/>
    </w:rPr>
  </w:style>
  <w:style w:type="character" w:customStyle="1" w:styleId="164">
    <w:name w:val="DisplayFormula Char"/>
    <w:basedOn w:val="76"/>
    <w:link w:val="163"/>
    <w:uiPriority w:val="0"/>
    <w:rPr>
      <w:rFonts w:ascii="Linux Libertine" w:hAnsi="Linux Libertine" w:eastAsiaTheme="minorHAnsi" w:cstheme="minorBidi"/>
      <w:sz w:val="18"/>
      <w:szCs w:val="22"/>
      <w:lang w:val="en-US" w:eastAsia="en-US"/>
    </w:rPr>
  </w:style>
  <w:style w:type="character" w:customStyle="1" w:styleId="165">
    <w:name w:val="EdFirstName"/>
    <w:basedOn w:val="76"/>
    <w:qFormat/>
    <w:uiPriority w:val="1"/>
    <w:rPr>
      <w:color w:val="auto"/>
      <w:shd w:val="clear" w:color="auto" w:fill="auto"/>
    </w:rPr>
  </w:style>
  <w:style w:type="character" w:customStyle="1" w:styleId="166">
    <w:name w:val="Edition"/>
    <w:basedOn w:val="76"/>
    <w:qFormat/>
    <w:uiPriority w:val="1"/>
    <w:rPr>
      <w:color w:val="auto"/>
      <w:shd w:val="clear" w:color="auto" w:fill="auto"/>
    </w:rPr>
  </w:style>
  <w:style w:type="character" w:customStyle="1" w:styleId="167">
    <w:name w:val="EdSurname"/>
    <w:basedOn w:val="76"/>
    <w:qFormat/>
    <w:uiPriority w:val="1"/>
    <w:rPr>
      <w:color w:val="auto"/>
      <w:shd w:val="clear" w:color="auto" w:fill="auto"/>
    </w:rPr>
  </w:style>
  <w:style w:type="character" w:customStyle="1" w:styleId="168">
    <w:name w:val="Email"/>
    <w:basedOn w:val="76"/>
    <w:qFormat/>
    <w:uiPriority w:val="1"/>
    <w:rPr>
      <w:color w:val="0808B8"/>
    </w:rPr>
  </w:style>
  <w:style w:type="character" w:customStyle="1" w:styleId="169">
    <w:name w:val="Fax"/>
    <w:basedOn w:val="76"/>
    <w:qFormat/>
    <w:uiPriority w:val="1"/>
    <w:rPr>
      <w:color w:val="C00000"/>
    </w:rPr>
  </w:style>
  <w:style w:type="paragraph" w:customStyle="1" w:styleId="170">
    <w:name w:val="FigNote"/>
    <w:basedOn w:val="171"/>
    <w:qFormat/>
    <w:uiPriority w:val="0"/>
  </w:style>
  <w:style w:type="paragraph" w:customStyle="1" w:styleId="171">
    <w:name w:val="TableFootnote"/>
    <w:basedOn w:val="1"/>
    <w:link w:val="212"/>
    <w:qFormat/>
    <w:uiPriority w:val="0"/>
    <w:pPr>
      <w:spacing w:before="60" w:line="240" w:lineRule="auto"/>
      <w:jc w:val="center"/>
    </w:pPr>
    <w:rPr>
      <w:rFonts w:cs="Linux Libertine"/>
      <w:sz w:val="14"/>
    </w:rPr>
  </w:style>
  <w:style w:type="paragraph" w:customStyle="1" w:styleId="172">
    <w:name w:val="FigureCaption"/>
    <w:link w:val="173"/>
    <w:qFormat/>
    <w:uiPriority w:val="0"/>
    <w:pPr>
      <w:spacing w:before="220" w:after="240"/>
      <w:jc w:val="center"/>
    </w:pPr>
    <w:rPr>
      <w:rFonts w:ascii="Linux Libertine" w:hAnsi="Linux Libertine" w:cs="Linux Libertine" w:eastAsiaTheme="minorHAnsi"/>
      <w:b/>
      <w:sz w:val="18"/>
      <w:szCs w:val="22"/>
      <w:lang w:val="en-US" w:eastAsia="en-US" w:bidi="ar-SA"/>
    </w:rPr>
  </w:style>
  <w:style w:type="character" w:customStyle="1" w:styleId="173">
    <w:name w:val="FigureCaption Char"/>
    <w:basedOn w:val="76"/>
    <w:link w:val="172"/>
    <w:uiPriority w:val="0"/>
    <w:rPr>
      <w:rFonts w:ascii="Linux Libertine" w:hAnsi="Linux Libertine" w:cs="Linux Libertine" w:eastAsiaTheme="minorHAnsi"/>
      <w:b/>
      <w:sz w:val="18"/>
      <w:szCs w:val="22"/>
      <w:lang w:val="en-US" w:eastAsia="en-US"/>
    </w:rPr>
  </w:style>
  <w:style w:type="character" w:customStyle="1" w:styleId="174">
    <w:name w:val="FirstName"/>
    <w:basedOn w:val="76"/>
    <w:qFormat/>
    <w:uiPriority w:val="1"/>
    <w:rPr>
      <w:color w:val="auto"/>
      <w:shd w:val="clear" w:color="auto" w:fill="auto"/>
    </w:rPr>
  </w:style>
  <w:style w:type="character" w:customStyle="1" w:styleId="175">
    <w:name w:val="focus"/>
    <w:basedOn w:val="76"/>
    <w:uiPriority w:val="0"/>
  </w:style>
  <w:style w:type="character" w:customStyle="1" w:styleId="176">
    <w:name w:val="FundAgency"/>
    <w:basedOn w:val="76"/>
    <w:qFormat/>
    <w:uiPriority w:val="1"/>
    <w:rPr>
      <w:color w:val="666699"/>
    </w:rPr>
  </w:style>
  <w:style w:type="character" w:customStyle="1" w:styleId="177">
    <w:name w:val="FundNumber"/>
    <w:basedOn w:val="76"/>
    <w:qFormat/>
    <w:uiPriority w:val="1"/>
    <w:rPr>
      <w:color w:val="9900FF"/>
    </w:rPr>
  </w:style>
  <w:style w:type="paragraph" w:customStyle="1" w:styleId="178">
    <w:name w:val="GlossaryHead"/>
    <w:basedOn w:val="118"/>
    <w:qFormat/>
    <w:uiPriority w:val="0"/>
    <w:rPr>
      <w:rFonts w:asciiTheme="majorHAnsi" w:hAnsiTheme="majorHAnsi"/>
      <w:color w:val="953735" w:themeColor="accent2" w:themeShade="BF"/>
      <w:sz w:val="28"/>
    </w:rPr>
  </w:style>
  <w:style w:type="character" w:customStyle="1" w:styleId="179">
    <w:name w:val="Issue"/>
    <w:basedOn w:val="76"/>
    <w:qFormat/>
    <w:uiPriority w:val="1"/>
    <w:rPr>
      <w:color w:val="auto"/>
      <w:shd w:val="clear" w:color="auto" w:fill="auto"/>
    </w:rPr>
  </w:style>
  <w:style w:type="character" w:customStyle="1" w:styleId="180">
    <w:name w:val="JournalTitle"/>
    <w:basedOn w:val="76"/>
    <w:qFormat/>
    <w:uiPriority w:val="1"/>
    <w:rPr>
      <w:color w:val="auto"/>
      <w:shd w:val="clear" w:color="auto" w:fill="auto"/>
    </w:rPr>
  </w:style>
  <w:style w:type="paragraph" w:customStyle="1" w:styleId="181">
    <w:name w:val="KeyWordHead"/>
    <w:qFormat/>
    <w:uiPriority w:val="0"/>
    <w:pPr>
      <w:spacing w:before="200" w:after="20"/>
    </w:pPr>
    <w:rPr>
      <w:rFonts w:ascii="Linux Libertine" w:hAnsi="Linux Libertine" w:cs="Linux Libertine" w:eastAsiaTheme="minorHAnsi"/>
      <w:b/>
      <w:sz w:val="22"/>
      <w:szCs w:val="22"/>
      <w:lang w:val="en-US" w:eastAsia="en-US" w:bidi="ar-SA"/>
    </w:rPr>
  </w:style>
  <w:style w:type="paragraph" w:customStyle="1" w:styleId="182">
    <w:name w:val="KeyWords"/>
    <w:basedOn w:val="1"/>
    <w:qFormat/>
    <w:uiPriority w:val="0"/>
    <w:pPr>
      <w:spacing w:before="60" w:after="60"/>
    </w:pPr>
  </w:style>
  <w:style w:type="character" w:customStyle="1" w:styleId="183">
    <w:name w:val="Label"/>
    <w:basedOn w:val="76"/>
    <w:qFormat/>
    <w:uiPriority w:val="1"/>
    <w:rPr>
      <w:rFonts w:ascii="Linux Libertine" w:hAnsi="Linux Libertine"/>
      <w:color w:val="auto"/>
    </w:rPr>
  </w:style>
  <w:style w:type="character" w:customStyle="1" w:styleId="184">
    <w:name w:val="MiscDate"/>
    <w:basedOn w:val="76"/>
    <w:qFormat/>
    <w:uiPriority w:val="1"/>
    <w:rPr>
      <w:color w:val="7030A0"/>
    </w:rPr>
  </w:style>
  <w:style w:type="character" w:customStyle="1" w:styleId="185">
    <w:name w:val="name-alternative"/>
    <w:basedOn w:val="76"/>
    <w:qFormat/>
    <w:uiPriority w:val="1"/>
    <w:rPr>
      <w:color w:val="0D0D0D" w:themeColor="text1" w:themeTint="F2"/>
      <w14:textFill>
        <w14:solidFill>
          <w14:schemeClr w14:val="tx1">
            <w14:lumMod w14:val="95000"/>
            <w14:lumOff w14:val="5000"/>
          </w14:schemeClr>
        </w14:solidFill>
      </w14:textFill>
    </w:rPr>
  </w:style>
  <w:style w:type="paragraph" w:customStyle="1" w:styleId="186">
    <w:name w:val="NomenclatureHead"/>
    <w:basedOn w:val="1"/>
    <w:qFormat/>
    <w:uiPriority w:val="0"/>
    <w:rPr>
      <w:rFonts w:asciiTheme="majorHAnsi" w:hAnsiTheme="majorHAnsi"/>
      <w:color w:val="953735" w:themeColor="accent2" w:themeShade="BF"/>
      <w:sz w:val="28"/>
    </w:rPr>
  </w:style>
  <w:style w:type="character" w:customStyle="1" w:styleId="187">
    <w:name w:val="OrgDiv"/>
    <w:basedOn w:val="76"/>
    <w:qFormat/>
    <w:uiPriority w:val="1"/>
    <w:rPr>
      <w:color w:val="558ED5" w:themeColor="text2" w:themeTint="99"/>
      <w14:textFill>
        <w14:solidFill>
          <w14:schemeClr w14:val="tx2">
            <w14:lumMod w14:val="60000"/>
            <w14:lumOff w14:val="40000"/>
          </w14:schemeClr>
        </w14:solidFill>
      </w14:textFill>
    </w:rPr>
  </w:style>
  <w:style w:type="character" w:customStyle="1" w:styleId="188">
    <w:name w:val="OrgName"/>
    <w:basedOn w:val="76"/>
    <w:qFormat/>
    <w:uiPriority w:val="1"/>
    <w:rPr>
      <w:color w:val="17375E" w:themeColor="text2" w:themeShade="BF"/>
    </w:rPr>
  </w:style>
  <w:style w:type="paragraph" w:customStyle="1" w:styleId="189">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character" w:customStyle="1" w:styleId="190">
    <w:name w:val="PatentNum"/>
    <w:basedOn w:val="76"/>
    <w:qFormat/>
    <w:uiPriority w:val="1"/>
    <w:rPr>
      <w:color w:val="0000FF"/>
    </w:rPr>
  </w:style>
  <w:style w:type="character" w:customStyle="1" w:styleId="191">
    <w:name w:val="Phone"/>
    <w:basedOn w:val="76"/>
    <w:qFormat/>
    <w:uiPriority w:val="1"/>
    <w:rPr>
      <w:color w:val="A0502C"/>
    </w:rPr>
  </w:style>
  <w:style w:type="character" w:customStyle="1" w:styleId="192">
    <w:name w:val="PinCode"/>
    <w:basedOn w:val="76"/>
    <w:qFormat/>
    <w:uiPriority w:val="1"/>
    <w:rPr>
      <w:color w:val="808000"/>
    </w:rPr>
  </w:style>
  <w:style w:type="character" w:styleId="193">
    <w:name w:val="Placeholder Text"/>
    <w:basedOn w:val="76"/>
    <w:semiHidden/>
    <w:uiPriority w:val="99"/>
    <w:rPr>
      <w:color w:val="808080"/>
    </w:rPr>
  </w:style>
  <w:style w:type="paragraph" w:customStyle="1" w:styleId="194">
    <w:name w:val="Poem"/>
    <w:basedOn w:val="1"/>
    <w:qFormat/>
    <w:uiPriority w:val="0"/>
    <w:pPr>
      <w:ind w:left="1440"/>
    </w:pPr>
    <w:rPr>
      <w:color w:val="4F6228" w:themeColor="accent3" w:themeShade="80"/>
    </w:rPr>
  </w:style>
  <w:style w:type="paragraph" w:customStyle="1" w:styleId="195">
    <w:name w:val="PoemSource"/>
    <w:basedOn w:val="1"/>
    <w:qFormat/>
    <w:uiPriority w:val="0"/>
    <w:pPr>
      <w:jc w:val="right"/>
    </w:pPr>
    <w:rPr>
      <w:color w:val="4F6228" w:themeColor="accent3" w:themeShade="80"/>
    </w:rPr>
  </w:style>
  <w:style w:type="character" w:customStyle="1" w:styleId="196">
    <w:name w:val="Prefix"/>
    <w:basedOn w:val="76"/>
    <w:qFormat/>
    <w:uiPriority w:val="1"/>
    <w:rPr>
      <w:color w:val="auto"/>
      <w:shd w:val="clear" w:color="auto" w:fill="auto"/>
    </w:rPr>
  </w:style>
  <w:style w:type="paragraph" w:customStyle="1" w:styleId="197">
    <w:name w:val="Source"/>
    <w:basedOn w:val="1"/>
    <w:qFormat/>
    <w:uiPriority w:val="0"/>
    <w:pPr>
      <w:spacing w:after="200" w:line="276" w:lineRule="auto"/>
      <w:ind w:left="720"/>
      <w:jc w:val="right"/>
    </w:pPr>
    <w:rPr>
      <w:rFonts w:asciiTheme="minorHAnsi" w:hAnsiTheme="minorHAnsi"/>
      <w:sz w:val="22"/>
    </w:rPr>
  </w:style>
  <w:style w:type="character" w:customStyle="1" w:styleId="198">
    <w:name w:val="ReceivedDate"/>
    <w:basedOn w:val="76"/>
    <w:qFormat/>
    <w:uiPriority w:val="1"/>
    <w:rPr>
      <w:color w:val="00B050"/>
    </w:rPr>
  </w:style>
  <w:style w:type="paragraph" w:customStyle="1" w:styleId="199">
    <w:name w:val="ReferenceHead"/>
    <w:qFormat/>
    <w:uiPriority w:val="0"/>
    <w:pPr>
      <w:spacing w:before="200" w:after="40"/>
    </w:pPr>
    <w:rPr>
      <w:rFonts w:ascii="Linux Libertine" w:hAnsi="Linux Libertine" w:cs="Linux Libertine" w:eastAsiaTheme="minorHAnsi"/>
      <w:b/>
      <w:sz w:val="22"/>
      <w:szCs w:val="22"/>
      <w:lang w:val="en-US" w:eastAsia="en-US" w:bidi="ar-SA"/>
    </w:rPr>
  </w:style>
  <w:style w:type="character" w:customStyle="1" w:styleId="200">
    <w:name w:val="RefMisc"/>
    <w:basedOn w:val="76"/>
    <w:qFormat/>
    <w:uiPriority w:val="1"/>
    <w:rPr>
      <w:color w:val="auto"/>
      <w:shd w:val="clear" w:color="auto" w:fill="auto"/>
    </w:rPr>
  </w:style>
  <w:style w:type="character" w:customStyle="1" w:styleId="201">
    <w:name w:val="RevisedDate"/>
    <w:basedOn w:val="76"/>
    <w:qFormat/>
    <w:uiPriority w:val="1"/>
    <w:rPr>
      <w:color w:val="0070C0"/>
    </w:rPr>
  </w:style>
  <w:style w:type="paragraph" w:customStyle="1" w:styleId="202">
    <w:name w:val="SignatureAff"/>
    <w:basedOn w:val="1"/>
    <w:qFormat/>
    <w:uiPriority w:val="0"/>
    <w:pPr>
      <w:jc w:val="right"/>
    </w:pPr>
  </w:style>
  <w:style w:type="paragraph" w:customStyle="1" w:styleId="203">
    <w:name w:val="SignatureBlock"/>
    <w:basedOn w:val="1"/>
    <w:qFormat/>
    <w:uiPriority w:val="0"/>
    <w:pPr>
      <w:jc w:val="right"/>
    </w:pPr>
    <w:rPr>
      <w:bdr w:val="dotted" w:color="auto" w:sz="4" w:space="0"/>
    </w:rPr>
  </w:style>
  <w:style w:type="character" w:customStyle="1" w:styleId="204">
    <w:name w:val="State"/>
    <w:basedOn w:val="76"/>
    <w:qFormat/>
    <w:uiPriority w:val="1"/>
    <w:rPr>
      <w:color w:val="A70B38"/>
    </w:rPr>
  </w:style>
  <w:style w:type="paragraph" w:customStyle="1" w:styleId="205">
    <w:name w:val="StatementItalic"/>
    <w:basedOn w:val="1"/>
    <w:qFormat/>
    <w:uiPriority w:val="0"/>
    <w:pPr>
      <w:ind w:left="720"/>
    </w:pPr>
    <w:rPr>
      <w:i/>
      <w:sz w:val="20"/>
    </w:rPr>
  </w:style>
  <w:style w:type="paragraph" w:customStyle="1" w:styleId="206">
    <w:name w:val="Statements"/>
    <w:basedOn w:val="1"/>
    <w:qFormat/>
    <w:uiPriority w:val="0"/>
    <w:pPr>
      <w:ind w:firstLine="240"/>
    </w:pPr>
  </w:style>
  <w:style w:type="character" w:customStyle="1" w:styleId="207">
    <w:name w:val="Street"/>
    <w:basedOn w:val="76"/>
    <w:qFormat/>
    <w:uiPriority w:val="1"/>
    <w:rPr>
      <w:color w:val="auto"/>
      <w:shd w:val="clear" w:color="auto" w:fill="auto"/>
    </w:rPr>
  </w:style>
  <w:style w:type="character" w:customStyle="1" w:styleId="208">
    <w:name w:val="Suffix"/>
    <w:basedOn w:val="76"/>
    <w:qFormat/>
    <w:uiPriority w:val="1"/>
    <w:rPr>
      <w:color w:val="auto"/>
      <w:shd w:val="clear" w:color="auto" w:fill="auto"/>
    </w:rPr>
  </w:style>
  <w:style w:type="character" w:customStyle="1" w:styleId="209">
    <w:name w:val="Surname"/>
    <w:basedOn w:val="76"/>
    <w:qFormat/>
    <w:uiPriority w:val="1"/>
    <w:rPr>
      <w:color w:val="auto"/>
      <w:shd w:val="clear" w:color="auto" w:fill="auto"/>
    </w:rPr>
  </w:style>
  <w:style w:type="paragraph" w:customStyle="1" w:styleId="210">
    <w:name w:val="TableCaption"/>
    <w:link w:val="211"/>
    <w:qFormat/>
    <w:uiPriority w:val="0"/>
    <w:pPr>
      <w:spacing w:before="360" w:after="280"/>
      <w:jc w:val="center"/>
    </w:pPr>
    <w:rPr>
      <w:rFonts w:ascii="Linux Libertine" w:hAnsi="Linux Libertine" w:cs="Linux Libertine" w:eastAsiaTheme="minorHAnsi"/>
      <w:b/>
      <w:sz w:val="18"/>
      <w:szCs w:val="22"/>
      <w:lang w:val="en-US" w:eastAsia="en-US" w:bidi="ar-SA"/>
    </w:rPr>
  </w:style>
  <w:style w:type="character" w:customStyle="1" w:styleId="211">
    <w:name w:val="TableCaption Char"/>
    <w:basedOn w:val="76"/>
    <w:link w:val="210"/>
    <w:uiPriority w:val="0"/>
    <w:rPr>
      <w:rFonts w:ascii="Linux Libertine" w:hAnsi="Linux Libertine" w:cs="Linux Libertine" w:eastAsiaTheme="minorHAnsi"/>
      <w:b/>
      <w:sz w:val="18"/>
      <w:szCs w:val="22"/>
      <w:lang w:val="en-US" w:eastAsia="en-US"/>
    </w:rPr>
  </w:style>
  <w:style w:type="character" w:customStyle="1" w:styleId="212">
    <w:name w:val="TableFootnote Char"/>
    <w:basedOn w:val="76"/>
    <w:link w:val="171"/>
    <w:uiPriority w:val="0"/>
    <w:rPr>
      <w:rFonts w:ascii="Linux Libertine" w:hAnsi="Linux Libertine" w:cs="Linux Libertine" w:eastAsiaTheme="minorHAnsi"/>
      <w:sz w:val="14"/>
      <w:szCs w:val="22"/>
      <w:lang w:val="en-US" w:eastAsia="en-US"/>
    </w:rPr>
  </w:style>
  <w:style w:type="paragraph" w:customStyle="1" w:styleId="213">
    <w:name w:val="TitleNote"/>
    <w:basedOn w:val="147"/>
    <w:qFormat/>
    <w:uiPriority w:val="0"/>
    <w:rPr>
      <w:sz w:val="20"/>
    </w:rPr>
  </w:style>
  <w:style w:type="paragraph" w:customStyle="1" w:styleId="214">
    <w:name w:val="TransAbstract"/>
    <w:basedOn w:val="114"/>
    <w:qFormat/>
    <w:uiPriority w:val="0"/>
    <w:pPr>
      <w:spacing w:after="210"/>
    </w:pPr>
  </w:style>
  <w:style w:type="character" w:customStyle="1" w:styleId="215">
    <w:name w:val="TransTitle"/>
    <w:basedOn w:val="76"/>
    <w:qFormat/>
    <w:uiPriority w:val="1"/>
    <w:rPr>
      <w:color w:val="E46C0A" w:themeColor="accent6" w:themeShade="BF"/>
    </w:rPr>
  </w:style>
  <w:style w:type="character" w:customStyle="1" w:styleId="216">
    <w:name w:val="Year"/>
    <w:basedOn w:val="76"/>
    <w:qFormat/>
    <w:uiPriority w:val="1"/>
    <w:rPr>
      <w:color w:val="auto"/>
      <w:shd w:val="clear" w:color="auto" w:fill="auto"/>
    </w:rPr>
  </w:style>
  <w:style w:type="paragraph" w:customStyle="1" w:styleId="217">
    <w:name w:val="DisplayFormulaUnnum"/>
    <w:basedOn w:val="1"/>
    <w:link w:val="220"/>
    <w:uiPriority w:val="0"/>
  </w:style>
  <w:style w:type="character" w:customStyle="1" w:styleId="218">
    <w:name w:val="Date Char"/>
    <w:basedOn w:val="76"/>
    <w:semiHidden/>
    <w:uiPriority w:val="99"/>
  </w:style>
  <w:style w:type="character" w:customStyle="1" w:styleId="219">
    <w:name w:val="Subtitle Char"/>
    <w:basedOn w:val="7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character" w:customStyle="1" w:styleId="220">
    <w:name w:val="DisplayFormulaUnnum Char"/>
    <w:basedOn w:val="76"/>
    <w:link w:val="217"/>
    <w:uiPriority w:val="0"/>
    <w:rPr>
      <w:rFonts w:ascii="Linux Libertine" w:hAnsi="Linux Libertine" w:eastAsiaTheme="minorHAnsi" w:cstheme="minorBidi"/>
      <w:sz w:val="18"/>
      <w:szCs w:val="22"/>
      <w:lang w:val="en-US" w:eastAsia="en-US"/>
    </w:rPr>
  </w:style>
  <w:style w:type="paragraph" w:customStyle="1" w:styleId="221">
    <w:name w:val="FigureUnnum"/>
    <w:basedOn w:val="1"/>
    <w:link w:val="222"/>
    <w:uiPriority w:val="0"/>
  </w:style>
  <w:style w:type="character" w:customStyle="1" w:styleId="222">
    <w:name w:val="FigureUnnum Char"/>
    <w:basedOn w:val="76"/>
    <w:link w:val="221"/>
    <w:uiPriority w:val="0"/>
    <w:rPr>
      <w:rFonts w:ascii="Linux Libertine" w:hAnsi="Linux Libertine" w:eastAsiaTheme="minorHAnsi" w:cstheme="minorBidi"/>
      <w:sz w:val="18"/>
      <w:szCs w:val="22"/>
      <w:lang w:val="en-US" w:eastAsia="en-US"/>
    </w:rPr>
  </w:style>
  <w:style w:type="paragraph" w:customStyle="1" w:styleId="223">
    <w:name w:val="PresentAddress"/>
    <w:basedOn w:val="1"/>
    <w:link w:val="224"/>
    <w:uiPriority w:val="0"/>
  </w:style>
  <w:style w:type="character" w:customStyle="1" w:styleId="224">
    <w:name w:val="PresentAddress Char"/>
    <w:basedOn w:val="76"/>
    <w:link w:val="223"/>
    <w:uiPriority w:val="0"/>
    <w:rPr>
      <w:rFonts w:ascii="Linux Libertine" w:hAnsi="Linux Libertine" w:eastAsiaTheme="minorHAnsi" w:cstheme="minorBidi"/>
      <w:sz w:val="18"/>
      <w:szCs w:val="22"/>
      <w:lang w:val="en-US" w:eastAsia="en-US"/>
    </w:rPr>
  </w:style>
  <w:style w:type="paragraph" w:customStyle="1" w:styleId="225">
    <w:name w:val="ParaContinue"/>
    <w:basedOn w:val="189"/>
    <w:link w:val="226"/>
    <w:uiPriority w:val="0"/>
    <w:pPr>
      <w:ind w:firstLine="0"/>
    </w:pPr>
  </w:style>
  <w:style w:type="character" w:customStyle="1" w:styleId="226">
    <w:name w:val="ParaContinue Char"/>
    <w:basedOn w:val="76"/>
    <w:link w:val="225"/>
    <w:uiPriority w:val="0"/>
    <w:rPr>
      <w:rFonts w:ascii="Linux Libertine" w:hAnsi="Linux Libertine" w:eastAsiaTheme="minorHAnsi" w:cstheme="minorBidi"/>
      <w:sz w:val="18"/>
      <w:szCs w:val="22"/>
      <w:lang w:val="en-US" w:eastAsia="en-US"/>
    </w:rPr>
  </w:style>
  <w:style w:type="paragraph" w:customStyle="1" w:styleId="227">
    <w:name w:val="AuthorBio"/>
    <w:link w:val="228"/>
    <w:uiPriority w:val="0"/>
    <w:pPr>
      <w:spacing w:after="200" w:line="276" w:lineRule="auto"/>
    </w:pPr>
    <w:rPr>
      <w:rFonts w:asciiTheme="minorHAnsi" w:hAnsiTheme="minorHAnsi" w:eastAsiaTheme="minorHAnsi" w:cstheme="minorBidi"/>
      <w:sz w:val="22"/>
      <w:szCs w:val="22"/>
      <w:lang w:val="en-US" w:eastAsia="en-US" w:bidi="ar-SA"/>
    </w:rPr>
  </w:style>
  <w:style w:type="character" w:customStyle="1" w:styleId="228">
    <w:name w:val="AuthorBio Char"/>
    <w:basedOn w:val="76"/>
    <w:link w:val="227"/>
    <w:uiPriority w:val="0"/>
    <w:rPr>
      <w:rFonts w:asciiTheme="minorHAnsi" w:hAnsiTheme="minorHAnsi" w:eastAsiaTheme="minorHAnsi" w:cstheme="minorBidi"/>
      <w:sz w:val="22"/>
      <w:szCs w:val="22"/>
      <w:lang w:val="en-US" w:eastAsia="en-US"/>
    </w:rPr>
  </w:style>
  <w:style w:type="paragraph" w:customStyle="1" w:styleId="229">
    <w:name w:val="DocHead"/>
    <w:basedOn w:val="1"/>
    <w:qFormat/>
    <w:uiPriority w:val="0"/>
    <w:pPr>
      <w:pBdr>
        <w:top w:val="single" w:color="auto" w:sz="4" w:space="1"/>
        <w:bottom w:val="single" w:color="auto" w:sz="4" w:space="1"/>
      </w:pBdr>
      <w:shd w:val="pct10" w:color="auto" w:fill="auto"/>
    </w:pPr>
    <w:rPr>
      <w:rFonts w:asciiTheme="majorHAnsi" w:hAnsiTheme="majorHAnsi"/>
      <w:color w:val="000000" w:themeColor="text1"/>
      <w:sz w:val="32"/>
      <w14:textFill>
        <w14:solidFill>
          <w14:schemeClr w14:val="tx1"/>
        </w14:solidFill>
      </w14:textFill>
    </w:rPr>
  </w:style>
  <w:style w:type="character" w:customStyle="1" w:styleId="230">
    <w:name w:val="Proceeding"/>
    <w:basedOn w:val="76"/>
    <w:qFormat/>
    <w:uiPriority w:val="1"/>
    <w:rPr>
      <w:color w:val="auto"/>
      <w:shd w:val="clear" w:color="auto" w:fill="auto"/>
    </w:rPr>
  </w:style>
  <w:style w:type="character" w:customStyle="1" w:styleId="231">
    <w:name w:val="Report"/>
    <w:basedOn w:val="76"/>
    <w:qFormat/>
    <w:uiPriority w:val="1"/>
    <w:rPr>
      <w:shd w:val="clear" w:color="auto" w:fill="auto"/>
    </w:rPr>
  </w:style>
  <w:style w:type="character" w:customStyle="1" w:styleId="232">
    <w:name w:val="Thesis"/>
    <w:basedOn w:val="76"/>
    <w:qFormat/>
    <w:uiPriority w:val="1"/>
    <w:rPr>
      <w:color w:val="auto"/>
      <w:shd w:val="clear" w:color="auto" w:fill="auto"/>
    </w:rPr>
  </w:style>
  <w:style w:type="character" w:customStyle="1" w:styleId="233">
    <w:name w:val="Issn"/>
    <w:basedOn w:val="76"/>
    <w:qFormat/>
    <w:uiPriority w:val="1"/>
    <w:rPr>
      <w:shd w:val="clear" w:color="auto" w:fill="auto"/>
    </w:rPr>
  </w:style>
  <w:style w:type="character" w:customStyle="1" w:styleId="234">
    <w:name w:val="Isbn"/>
    <w:basedOn w:val="76"/>
    <w:qFormat/>
    <w:uiPriority w:val="1"/>
    <w:rPr>
      <w:shd w:val="clear" w:color="auto" w:fill="auto"/>
    </w:rPr>
  </w:style>
  <w:style w:type="character" w:customStyle="1" w:styleId="235">
    <w:name w:val="Coden"/>
    <w:basedOn w:val="76"/>
    <w:qFormat/>
    <w:uiPriority w:val="1"/>
    <w:rPr>
      <w:color w:val="auto"/>
      <w:shd w:val="clear" w:color="auto" w:fill="auto"/>
    </w:rPr>
  </w:style>
  <w:style w:type="character" w:customStyle="1" w:styleId="236">
    <w:name w:val="Patent"/>
    <w:basedOn w:val="76"/>
    <w:qFormat/>
    <w:uiPriority w:val="1"/>
    <w:rPr>
      <w:color w:val="auto"/>
      <w:shd w:val="clear" w:color="auto" w:fill="auto"/>
    </w:rPr>
  </w:style>
  <w:style w:type="character" w:customStyle="1" w:styleId="237">
    <w:name w:val="MiddleName"/>
    <w:basedOn w:val="76"/>
    <w:qFormat/>
    <w:uiPriority w:val="1"/>
    <w:rPr>
      <w:color w:val="auto"/>
      <w:shd w:val="clear" w:color="auto" w:fill="auto"/>
    </w:rPr>
  </w:style>
  <w:style w:type="character" w:customStyle="1" w:styleId="238">
    <w:name w:val="Query"/>
    <w:basedOn w:val="76"/>
    <w:uiPriority w:val="1"/>
    <w:rPr>
      <w:shd w:val="clear" w:color="auto" w:fill="FFFF0F"/>
    </w:rPr>
  </w:style>
  <w:style w:type="character" w:customStyle="1" w:styleId="239">
    <w:name w:val="EdMiddleName"/>
    <w:basedOn w:val="76"/>
    <w:uiPriority w:val="1"/>
    <w:rPr>
      <w:shd w:val="clear" w:color="auto" w:fill="auto"/>
    </w:rPr>
  </w:style>
  <w:style w:type="paragraph" w:customStyle="1" w:styleId="240">
    <w:name w:val="UnnumFigure"/>
    <w:basedOn w:val="1"/>
    <w:qFormat/>
    <w:uiPriority w:val="0"/>
    <w:pPr>
      <w:pBdr>
        <w:top w:val="single" w:color="auto" w:sz="4" w:space="1"/>
        <w:bottom w:val="single" w:color="auto" w:sz="4" w:space="1"/>
      </w:pBdr>
      <w:shd w:val="clear" w:color="auto" w:fill="C6D9F0" w:themeFill="text2" w:themeFillTint="33"/>
    </w:pPr>
  </w:style>
  <w:style w:type="paragraph" w:customStyle="1" w:styleId="241">
    <w:name w:val="UnnumTable"/>
    <w:basedOn w:val="1"/>
    <w:qFormat/>
    <w:uiPriority w:val="0"/>
    <w:pPr>
      <w:pBdr>
        <w:top w:val="single" w:color="auto" w:sz="4" w:space="1"/>
        <w:bottom w:val="single" w:color="auto" w:sz="4" w:space="1"/>
      </w:pBdr>
      <w:shd w:val="clear" w:color="auto" w:fill="F2DBDB" w:themeFill="accent2" w:themeFillTint="33"/>
    </w:pPr>
  </w:style>
  <w:style w:type="paragraph" w:customStyle="1" w:styleId="242">
    <w:name w:val="UnnumScheme"/>
    <w:basedOn w:val="1"/>
    <w:qFormat/>
    <w:uiPriority w:val="0"/>
    <w:pPr>
      <w:pBdr>
        <w:top w:val="single" w:color="auto" w:sz="4" w:space="1"/>
        <w:bottom w:val="single" w:color="auto" w:sz="4" w:space="1"/>
      </w:pBdr>
      <w:shd w:val="clear" w:color="auto" w:fill="DBE5F1" w:themeFill="accent1" w:themeFillTint="33"/>
    </w:pPr>
  </w:style>
  <w:style w:type="paragraph" w:customStyle="1" w:styleId="243">
    <w:name w:val="Reference"/>
    <w:basedOn w:val="1"/>
    <w:qFormat/>
    <w:uiPriority w:val="0"/>
  </w:style>
  <w:style w:type="paragraph" w:customStyle="1" w:styleId="244">
    <w:name w:val="Bib_entry"/>
    <w:qFormat/>
    <w:uiPriority w:val="0"/>
    <w:pPr>
      <w:ind w:left="300" w:hanging="300"/>
      <w:jc w:val="both"/>
    </w:pPr>
    <w:rPr>
      <w:rFonts w:ascii="Linux Libertine" w:hAnsi="Linux Libertine" w:cs="Linux Libertine" w:eastAsiaTheme="minorHAnsi"/>
      <w:sz w:val="14"/>
      <w:szCs w:val="22"/>
      <w:lang w:val="en-US" w:eastAsia="en-US" w:bidi="ar-SA"/>
    </w:rPr>
  </w:style>
  <w:style w:type="paragraph" w:customStyle="1" w:styleId="245">
    <w:name w:val="ListStart"/>
    <w:basedOn w:val="1"/>
    <w:qFormat/>
    <w:uiPriority w:val="0"/>
  </w:style>
  <w:style w:type="paragraph" w:customStyle="1" w:styleId="246">
    <w:name w:val="ListEnd"/>
    <w:basedOn w:val="1"/>
    <w:qFormat/>
    <w:uiPriority w:val="0"/>
  </w:style>
  <w:style w:type="paragraph" w:customStyle="1" w:styleId="247">
    <w:name w:val="AbbreviationHead"/>
    <w:basedOn w:val="186"/>
    <w:qFormat/>
    <w:uiPriority w:val="0"/>
  </w:style>
  <w:style w:type="paragraph" w:customStyle="1" w:styleId="248">
    <w:name w:val="GraphAbstract"/>
    <w:basedOn w:val="1"/>
    <w:qFormat/>
    <w:uiPriority w:val="0"/>
  </w:style>
  <w:style w:type="paragraph" w:customStyle="1" w:styleId="249">
    <w:name w:val="Epigraph"/>
    <w:basedOn w:val="1"/>
    <w:qFormat/>
    <w:uiPriority w:val="0"/>
    <w:pPr>
      <w:ind w:left="720"/>
    </w:pPr>
    <w:rPr>
      <w:iCs/>
      <w:color w:val="604A7B" w:themeColor="accent4" w:themeShade="BF"/>
    </w:rPr>
  </w:style>
  <w:style w:type="paragraph" w:customStyle="1" w:styleId="250">
    <w:name w:val="Dedication"/>
    <w:basedOn w:val="189"/>
    <w:qFormat/>
    <w:uiPriority w:val="0"/>
    <w:rPr>
      <w:color w:val="953735" w:themeColor="accent2" w:themeShade="BF"/>
    </w:rPr>
  </w:style>
  <w:style w:type="paragraph" w:customStyle="1" w:styleId="251">
    <w:name w:val="Conflictof Interest"/>
    <w:basedOn w:val="189"/>
    <w:qFormat/>
    <w:uiPriority w:val="0"/>
    <w:rPr>
      <w:sz w:val="22"/>
    </w:rPr>
  </w:style>
  <w:style w:type="paragraph" w:customStyle="1" w:styleId="252">
    <w:name w:val="FloatQuote"/>
    <w:basedOn w:val="189"/>
    <w:qFormat/>
    <w:uiPriority w:val="0"/>
    <w:pPr>
      <w:shd w:val="clear" w:color="auto" w:fill="FDE9D9" w:themeFill="accent6" w:themeFillTint="33"/>
      <w:ind w:left="1134" w:right="1134" w:firstLine="0"/>
      <w:jc w:val="both"/>
    </w:pPr>
  </w:style>
  <w:style w:type="paragraph" w:customStyle="1" w:styleId="253">
    <w:name w:val="PullQuote"/>
    <w:basedOn w:val="189"/>
    <w:qFormat/>
    <w:uiPriority w:val="0"/>
    <w:pPr>
      <w:shd w:val="clear" w:color="auto" w:fill="EAF1DD" w:themeFill="accent3" w:themeFillTint="33"/>
      <w:ind w:left="1134" w:right="1134" w:firstLine="0"/>
      <w:jc w:val="both"/>
    </w:pPr>
  </w:style>
  <w:style w:type="paragraph" w:customStyle="1" w:styleId="254">
    <w:name w:val="TableFootTitle"/>
    <w:basedOn w:val="171"/>
    <w:qFormat/>
    <w:uiPriority w:val="0"/>
    <w:rPr>
      <w:sz w:val="22"/>
    </w:rPr>
  </w:style>
  <w:style w:type="character" w:customStyle="1" w:styleId="255">
    <w:name w:val="GrantNumber"/>
    <w:basedOn w:val="256"/>
    <w:qFormat/>
    <w:uiPriority w:val="1"/>
    <w:rPr>
      <w:color w:val="9900FF"/>
    </w:rPr>
  </w:style>
  <w:style w:type="character" w:customStyle="1" w:styleId="256">
    <w:name w:val="FundingNumber"/>
    <w:basedOn w:val="76"/>
    <w:qFormat/>
    <w:uiPriority w:val="1"/>
    <w:rPr>
      <w:color w:val="9900FF"/>
    </w:rPr>
  </w:style>
  <w:style w:type="character" w:customStyle="1" w:styleId="257">
    <w:name w:val="GrantSponser"/>
    <w:basedOn w:val="258"/>
    <w:qFormat/>
    <w:uiPriority w:val="1"/>
    <w:rPr>
      <w:color w:val="666699"/>
    </w:rPr>
  </w:style>
  <w:style w:type="character" w:customStyle="1" w:styleId="258">
    <w:name w:val="FundingAgency"/>
    <w:basedOn w:val="76"/>
    <w:qFormat/>
    <w:uiPriority w:val="1"/>
    <w:rPr>
      <w:color w:val="FF0000"/>
    </w:rPr>
  </w:style>
  <w:style w:type="paragraph" w:customStyle="1" w:styleId="259">
    <w:name w:val="SuppHead"/>
    <w:basedOn w:val="118"/>
    <w:qFormat/>
    <w:uiPriority w:val="0"/>
  </w:style>
  <w:style w:type="paragraph" w:customStyle="1" w:styleId="260">
    <w:name w:val="SuppInfo"/>
    <w:basedOn w:val="189"/>
    <w:qFormat/>
    <w:uiPriority w:val="0"/>
  </w:style>
  <w:style w:type="paragraph" w:customStyle="1" w:styleId="261">
    <w:name w:val="SuppMedia"/>
    <w:basedOn w:val="189"/>
    <w:qFormat/>
    <w:uiPriority w:val="0"/>
  </w:style>
  <w:style w:type="paragraph" w:customStyle="1" w:styleId="262">
    <w:name w:val="AdditionalInfoHead"/>
    <w:basedOn w:val="118"/>
    <w:qFormat/>
    <w:uiPriority w:val="0"/>
  </w:style>
  <w:style w:type="paragraph" w:customStyle="1" w:styleId="263">
    <w:name w:val="AdditionalInfo"/>
    <w:basedOn w:val="189"/>
    <w:qFormat/>
    <w:uiPriority w:val="0"/>
  </w:style>
  <w:style w:type="paragraph" w:customStyle="1" w:styleId="264">
    <w:name w:val="Feature"/>
    <w:basedOn w:val="153"/>
    <w:qFormat/>
    <w:uiPriority w:val="0"/>
  </w:style>
  <w:style w:type="paragraph" w:customStyle="1" w:styleId="265">
    <w:name w:val="AltTitle"/>
    <w:basedOn w:val="124"/>
    <w:qFormat/>
    <w:uiPriority w:val="0"/>
  </w:style>
  <w:style w:type="paragraph" w:customStyle="1" w:styleId="266">
    <w:name w:val="AltSubTitle"/>
    <w:basedOn w:val="74"/>
    <w:qFormat/>
    <w:uiPriority w:val="0"/>
  </w:style>
  <w:style w:type="paragraph" w:customStyle="1" w:styleId="267">
    <w:name w:val="SelfCitation"/>
    <w:basedOn w:val="189"/>
    <w:qFormat/>
    <w:uiPriority w:val="0"/>
  </w:style>
  <w:style w:type="character" w:customStyle="1" w:styleId="268">
    <w:name w:val="副標題 字元"/>
    <w:basedOn w:val="76"/>
    <w:link w:val="74"/>
    <w:uiPriority w:val="11"/>
    <w:rPr>
      <w:rFonts w:ascii="Linux Biolinum" w:hAnsi="Linux Biolinum" w:eastAsiaTheme="majorEastAsia" w:cstheme="majorBidi"/>
      <w:iCs/>
      <w:sz w:val="24"/>
      <w:szCs w:val="24"/>
      <w:lang w:val="en-US" w:eastAsia="en-US"/>
    </w:rPr>
  </w:style>
  <w:style w:type="character" w:customStyle="1" w:styleId="269">
    <w:name w:val="ListTitle"/>
    <w:basedOn w:val="183"/>
    <w:qFormat/>
    <w:uiPriority w:val="1"/>
    <w:rPr>
      <w:rFonts w:ascii="Linux Biolinum" w:hAnsi="Linux Biolinum"/>
      <w:b/>
      <w:color w:val="auto"/>
      <w:sz w:val="18"/>
    </w:rPr>
  </w:style>
  <w:style w:type="character" w:customStyle="1" w:styleId="270">
    <w:name w:val="Isource"/>
    <w:basedOn w:val="269"/>
    <w:qFormat/>
    <w:uiPriority w:val="1"/>
    <w:rPr>
      <w:rFonts w:ascii="Linux Biolinum" w:hAnsi="Linux Biolinum"/>
      <w:color w:val="C0504D" w:themeColor="accent2"/>
      <w:sz w:val="18"/>
      <w14:textFill>
        <w14:solidFill>
          <w14:schemeClr w14:val="accent2"/>
        </w14:solidFill>
      </w14:textFill>
    </w:rPr>
  </w:style>
  <w:style w:type="paragraph" w:customStyle="1" w:styleId="271">
    <w:name w:val="FigSource"/>
    <w:basedOn w:val="1"/>
    <w:qFormat/>
    <w:uiPriority w:val="0"/>
  </w:style>
  <w:style w:type="paragraph" w:customStyle="1" w:styleId="272">
    <w:name w:val="Copyright"/>
    <w:basedOn w:val="1"/>
    <w:qFormat/>
    <w:uiPriority w:val="0"/>
  </w:style>
  <w:style w:type="paragraph" w:customStyle="1" w:styleId="273">
    <w:name w:val="InlineSupp"/>
    <w:basedOn w:val="1"/>
    <w:qFormat/>
    <w:uiPriority w:val="0"/>
  </w:style>
  <w:style w:type="paragraph" w:customStyle="1" w:styleId="274">
    <w:name w:val="SidebarQuote"/>
    <w:basedOn w:val="1"/>
    <w:qFormat/>
    <w:uiPriority w:val="0"/>
  </w:style>
  <w:style w:type="character" w:customStyle="1" w:styleId="275">
    <w:name w:val="AltName"/>
    <w:basedOn w:val="76"/>
    <w:qFormat/>
    <w:uiPriority w:val="1"/>
    <w:rPr>
      <w:color w:val="403152" w:themeColor="accent4" w:themeShade="80"/>
    </w:rPr>
  </w:style>
  <w:style w:type="paragraph" w:customStyle="1" w:styleId="276">
    <w:name w:val="StereoChemComp"/>
    <w:basedOn w:val="1"/>
    <w:qFormat/>
    <w:uiPriority w:val="0"/>
  </w:style>
  <w:style w:type="paragraph" w:customStyle="1" w:styleId="277">
    <w:name w:val="StereoChemForm"/>
    <w:basedOn w:val="1"/>
    <w:qFormat/>
    <w:uiPriority w:val="0"/>
  </w:style>
  <w:style w:type="paragraph" w:customStyle="1" w:styleId="278">
    <w:name w:val="StereoChemInfo"/>
    <w:basedOn w:val="1"/>
    <w:qFormat/>
    <w:uiPriority w:val="0"/>
  </w:style>
  <w:style w:type="paragraph" w:customStyle="1" w:styleId="279">
    <w:name w:val="MTDisplayEquation"/>
    <w:basedOn w:val="1"/>
    <w:next w:val="1"/>
    <w:link w:val="280"/>
    <w:uiPriority w:val="0"/>
    <w:pPr>
      <w:tabs>
        <w:tab w:val="center" w:pos="4820"/>
        <w:tab w:val="right" w:pos="9640"/>
      </w:tabs>
      <w:spacing w:line="480" w:lineRule="auto"/>
    </w:pPr>
  </w:style>
  <w:style w:type="character" w:customStyle="1" w:styleId="280">
    <w:name w:val="MTDisplayEquation Char"/>
    <w:basedOn w:val="76"/>
    <w:link w:val="279"/>
    <w:uiPriority w:val="0"/>
    <w:rPr>
      <w:rFonts w:asciiTheme="minorHAnsi" w:hAnsiTheme="minorHAnsi" w:eastAsiaTheme="minorHAnsi" w:cstheme="minorBidi"/>
      <w:sz w:val="22"/>
      <w:szCs w:val="22"/>
      <w:lang w:val="en-US" w:eastAsia="en-US"/>
    </w:rPr>
  </w:style>
  <w:style w:type="character" w:customStyle="1" w:styleId="281">
    <w:name w:val="MTConvertedEquation"/>
    <w:basedOn w:val="76"/>
    <w:uiPriority w:val="0"/>
    <w:rPr>
      <w:sz w:val="28"/>
      <w:szCs w:val="28"/>
    </w:rPr>
  </w:style>
  <w:style w:type="character" w:customStyle="1" w:styleId="282">
    <w:name w:val="註腳文字 字元"/>
    <w:basedOn w:val="76"/>
    <w:link w:val="32"/>
    <w:uiPriority w:val="0"/>
    <w:rPr>
      <w:rFonts w:ascii="Linux Libertine" w:hAnsi="Linux Libertine" w:eastAsiaTheme="minorHAnsi" w:cstheme="minorBidi"/>
      <w:sz w:val="14"/>
      <w:szCs w:val="22"/>
      <w:lang w:val="en-US" w:eastAsia="en-US"/>
    </w:rPr>
  </w:style>
  <w:style w:type="paragraph" w:customStyle="1" w:styleId="283">
    <w:name w:val="SIGPLAN Basic"/>
    <w:uiPriority w:val="0"/>
    <w:pPr>
      <w:spacing w:line="200" w:lineRule="exact"/>
    </w:pPr>
    <w:rPr>
      <w:rFonts w:ascii="Times New Roman" w:hAnsi="Times New Roman" w:eastAsia="Times New Roman" w:cs="Times New Roman"/>
      <w:sz w:val="18"/>
      <w:lang w:val="en-US" w:eastAsia="en-US" w:bidi="ar-SA"/>
    </w:rPr>
  </w:style>
  <w:style w:type="paragraph" w:customStyle="1" w:styleId="284">
    <w:name w:val="SIGPLAN Section heading"/>
    <w:basedOn w:val="283"/>
    <w:next w:val="285"/>
    <w:uiPriority w:val="0"/>
    <w:pPr>
      <w:keepNext/>
      <w:numPr>
        <w:ilvl w:val="0"/>
        <w:numId w:val="13"/>
      </w:numPr>
      <w:suppressAutoHyphens/>
      <w:spacing w:before="120" w:after="100" w:line="260" w:lineRule="exact"/>
      <w:outlineLvl w:val="0"/>
    </w:pPr>
    <w:rPr>
      <w:b/>
      <w:sz w:val="22"/>
    </w:rPr>
  </w:style>
  <w:style w:type="paragraph" w:customStyle="1" w:styleId="285">
    <w:name w:val="SIGPLAN Paragraph 1"/>
    <w:basedOn w:val="283"/>
    <w:next w:val="286"/>
    <w:uiPriority w:val="0"/>
    <w:pPr>
      <w:jc w:val="both"/>
    </w:pPr>
  </w:style>
  <w:style w:type="paragraph" w:customStyle="1" w:styleId="286">
    <w:name w:val="SIGPLAN Paragraph"/>
    <w:basedOn w:val="285"/>
    <w:uiPriority w:val="0"/>
    <w:pPr>
      <w:ind w:firstLine="240"/>
    </w:pPr>
  </w:style>
  <w:style w:type="paragraph" w:customStyle="1" w:styleId="287">
    <w:name w:val="SIGPLAN Acknowledgments heading"/>
    <w:basedOn w:val="284"/>
    <w:next w:val="285"/>
    <w:uiPriority w:val="0"/>
    <w:pPr>
      <w:numPr>
        <w:ilvl w:val="0"/>
        <w:numId w:val="14"/>
      </w:numPr>
    </w:pPr>
  </w:style>
  <w:style w:type="paragraph" w:customStyle="1" w:styleId="288">
    <w:name w:val="SIGPLAN Abstract heading"/>
    <w:basedOn w:val="287"/>
    <w:next w:val="285"/>
    <w:uiPriority w:val="0"/>
    <w:pPr>
      <w:numPr>
        <w:ilvl w:val="0"/>
        <w:numId w:val="15"/>
      </w:numPr>
      <w:spacing w:before="0" w:line="240" w:lineRule="exact"/>
    </w:pPr>
  </w:style>
  <w:style w:type="paragraph" w:customStyle="1" w:styleId="289">
    <w:name w:val="SIGPLAN Appendix heading"/>
    <w:basedOn w:val="284"/>
    <w:next w:val="285"/>
    <w:uiPriority w:val="0"/>
    <w:pPr>
      <w:numPr>
        <w:ilvl w:val="0"/>
        <w:numId w:val="16"/>
      </w:numPr>
    </w:pPr>
  </w:style>
  <w:style w:type="paragraph" w:customStyle="1" w:styleId="290">
    <w:name w:val="SIGPLAN Author name"/>
    <w:basedOn w:val="1"/>
    <w:next w:val="291"/>
    <w:uiPriority w:val="0"/>
    <w:pPr>
      <w:suppressAutoHyphens/>
      <w:spacing w:after="20" w:line="260" w:lineRule="exact"/>
      <w:jc w:val="center"/>
    </w:pPr>
  </w:style>
  <w:style w:type="paragraph" w:customStyle="1" w:styleId="291">
    <w:name w:val="SIGPLAN Author affiliation"/>
    <w:basedOn w:val="290"/>
    <w:next w:val="292"/>
    <w:uiPriority w:val="0"/>
    <w:pPr>
      <w:spacing w:before="100" w:after="0" w:line="200" w:lineRule="exact"/>
      <w:contextualSpacing/>
    </w:pPr>
    <w:rPr>
      <w:szCs w:val="18"/>
    </w:rPr>
  </w:style>
  <w:style w:type="paragraph" w:customStyle="1" w:styleId="292">
    <w:name w:val="SIGPLAN Author email"/>
    <w:basedOn w:val="291"/>
    <w:next w:val="283"/>
    <w:uiPriority w:val="0"/>
    <w:pPr>
      <w:spacing w:before="40"/>
      <w:contextualSpacing w:val="0"/>
    </w:pPr>
    <w:rPr>
      <w:rFonts w:ascii="Trebuchet MS" w:hAnsi="Trebuchet MS"/>
      <w:sz w:val="16"/>
    </w:rPr>
  </w:style>
  <w:style w:type="character" w:customStyle="1" w:styleId="293">
    <w:name w:val="SIGPLAN Code"/>
    <w:basedOn w:val="76"/>
    <w:uiPriority w:val="0"/>
    <w:rPr>
      <w:rFonts w:ascii="Lucida Console" w:hAnsi="Lucida Console"/>
      <w:sz w:val="16"/>
    </w:rPr>
  </w:style>
  <w:style w:type="character" w:customStyle="1" w:styleId="294">
    <w:name w:val="SIGPLAN Computer"/>
    <w:basedOn w:val="76"/>
    <w:uiPriority w:val="0"/>
    <w:rPr>
      <w:rFonts w:ascii="Trebuchet MS" w:hAnsi="Trebuchet MS"/>
      <w:sz w:val="16"/>
    </w:rPr>
  </w:style>
  <w:style w:type="paragraph" w:customStyle="1" w:styleId="295">
    <w:name w:val="SIGPLAN Copyright notice"/>
    <w:basedOn w:val="283"/>
    <w:uiPriority w:val="0"/>
    <w:pPr>
      <w:suppressAutoHyphens/>
      <w:spacing w:line="160" w:lineRule="exact"/>
      <w:jc w:val="both"/>
    </w:pPr>
    <w:rPr>
      <w:sz w:val="14"/>
    </w:rPr>
  </w:style>
  <w:style w:type="character" w:customStyle="1" w:styleId="296">
    <w:name w:val="SIGPLAN Emphasize"/>
    <w:uiPriority w:val="0"/>
    <w:rPr>
      <w:i/>
    </w:rPr>
  </w:style>
  <w:style w:type="paragraph" w:customStyle="1" w:styleId="297">
    <w:name w:val="SIGPLAN Enunciation"/>
    <w:basedOn w:val="285"/>
    <w:next w:val="285"/>
    <w:uiPriority w:val="0"/>
    <w:pPr>
      <w:spacing w:before="140" w:after="140"/>
    </w:pPr>
  </w:style>
  <w:style w:type="character" w:customStyle="1" w:styleId="298">
    <w:name w:val="SIGPLAN Enunciation caption"/>
    <w:basedOn w:val="76"/>
    <w:uiPriority w:val="0"/>
    <w:rPr>
      <w:smallCaps/>
    </w:rPr>
  </w:style>
  <w:style w:type="paragraph" w:customStyle="1" w:styleId="299">
    <w:name w:val="SIGPLAN Equation"/>
    <w:basedOn w:val="285"/>
    <w:next w:val="285"/>
    <w:uiPriority w:val="0"/>
    <w:pPr>
      <w:tabs>
        <w:tab w:val="center" w:pos="2400"/>
        <w:tab w:val="right" w:pos="4800"/>
      </w:tabs>
      <w:spacing w:before="100" w:after="100"/>
      <w:contextualSpacing/>
      <w:jc w:val="center"/>
    </w:pPr>
  </w:style>
  <w:style w:type="paragraph" w:customStyle="1" w:styleId="300">
    <w:name w:val="SIGPLAN Equation number"/>
    <w:basedOn w:val="299"/>
    <w:uiPriority w:val="0"/>
    <w:pPr>
      <w:jc w:val="right"/>
    </w:pPr>
  </w:style>
  <w:style w:type="paragraph" w:customStyle="1" w:styleId="301">
    <w:name w:val="SIGPLAN Figure caption"/>
    <w:basedOn w:val="285"/>
    <w:uiPriority w:val="0"/>
    <w:pPr>
      <w:spacing w:before="20"/>
      <w:jc w:val="left"/>
    </w:pPr>
  </w:style>
  <w:style w:type="paragraph" w:customStyle="1" w:styleId="302">
    <w:name w:val="SIGPLAN List paragraph"/>
    <w:basedOn w:val="285"/>
    <w:uiPriority w:val="0"/>
    <w:pPr>
      <w:spacing w:before="80" w:after="80"/>
      <w:ind w:left="260"/>
    </w:pPr>
  </w:style>
  <w:style w:type="paragraph" w:customStyle="1" w:styleId="303">
    <w:name w:val="SIGPLAN List item"/>
    <w:basedOn w:val="302"/>
    <w:uiPriority w:val="0"/>
    <w:pPr>
      <w:ind w:left="0"/>
    </w:pPr>
  </w:style>
  <w:style w:type="character" w:customStyle="1" w:styleId="304">
    <w:name w:val="SIGPLAN Paragraph heading"/>
    <w:uiPriority w:val="0"/>
    <w:rPr>
      <w:b/>
      <w:i/>
    </w:rPr>
  </w:style>
  <w:style w:type="paragraph" w:customStyle="1" w:styleId="305">
    <w:name w:val="SIGPLAN Paragraph/Subparagraph heading"/>
    <w:basedOn w:val="285"/>
    <w:next w:val="286"/>
    <w:uiPriority w:val="0"/>
    <w:pPr>
      <w:spacing w:before="140"/>
      <w:outlineLvl w:val="3"/>
    </w:pPr>
  </w:style>
  <w:style w:type="paragraph" w:customStyle="1" w:styleId="306">
    <w:name w:val="SIGPLAN Reference"/>
    <w:basedOn w:val="285"/>
    <w:uiPriority w:val="0"/>
    <w:pPr>
      <w:spacing w:after="80" w:line="180" w:lineRule="exact"/>
      <w:ind w:left="340" w:hanging="340"/>
    </w:pPr>
    <w:rPr>
      <w:sz w:val="16"/>
    </w:rPr>
  </w:style>
  <w:style w:type="paragraph" w:customStyle="1" w:styleId="307">
    <w:name w:val="SIGPLAN References heading"/>
    <w:basedOn w:val="287"/>
    <w:next w:val="306"/>
    <w:uiPriority w:val="0"/>
    <w:pPr>
      <w:numPr>
        <w:numId w:val="17"/>
      </w:numPr>
    </w:pPr>
  </w:style>
  <w:style w:type="character" w:customStyle="1" w:styleId="308">
    <w:name w:val="SIGPLAN Subparagraph heading"/>
    <w:uiPriority w:val="0"/>
    <w:rPr>
      <w:i/>
    </w:rPr>
  </w:style>
  <w:style w:type="paragraph" w:customStyle="1" w:styleId="309">
    <w:name w:val="SIGPLAN Subsection heading"/>
    <w:basedOn w:val="284"/>
    <w:next w:val="285"/>
    <w:uiPriority w:val="0"/>
    <w:pPr>
      <w:numPr>
        <w:numId w:val="0"/>
      </w:numPr>
      <w:spacing w:before="180" w:line="200" w:lineRule="exact"/>
      <w:outlineLvl w:val="1"/>
    </w:pPr>
    <w:rPr>
      <w:sz w:val="18"/>
    </w:rPr>
  </w:style>
  <w:style w:type="paragraph" w:customStyle="1" w:styleId="310">
    <w:name w:val="SIGPLAN Sub-subsection heading"/>
    <w:basedOn w:val="309"/>
    <w:next w:val="285"/>
    <w:uiPriority w:val="0"/>
    <w:pPr>
      <w:outlineLvl w:val="2"/>
    </w:pPr>
  </w:style>
  <w:style w:type="paragraph" w:customStyle="1" w:styleId="311">
    <w:name w:val="SIGPLAN Title"/>
    <w:basedOn w:val="283"/>
    <w:uiPriority w:val="0"/>
    <w:pPr>
      <w:suppressAutoHyphens/>
      <w:spacing w:line="400" w:lineRule="exact"/>
      <w:jc w:val="center"/>
    </w:pPr>
    <w:rPr>
      <w:b/>
      <w:sz w:val="36"/>
    </w:rPr>
  </w:style>
  <w:style w:type="paragraph" w:customStyle="1" w:styleId="312">
    <w:name w:val="SIGPLAN Subtitle"/>
    <w:basedOn w:val="311"/>
    <w:next w:val="283"/>
    <w:uiPriority w:val="0"/>
    <w:pPr>
      <w:spacing w:before="120" w:line="360" w:lineRule="exact"/>
    </w:pPr>
    <w:rPr>
      <w:sz w:val="28"/>
    </w:rPr>
  </w:style>
  <w:style w:type="paragraph" w:customStyle="1" w:styleId="313">
    <w:name w:val="SIGPLAN Table caption"/>
    <w:basedOn w:val="301"/>
    <w:uiPriority w:val="0"/>
    <w:pPr>
      <w:spacing w:before="0" w:after="20"/>
    </w:pPr>
  </w:style>
  <w:style w:type="paragraph" w:customStyle="1" w:styleId="314">
    <w:name w:val="Address"/>
    <w:uiPriority w:val="0"/>
    <w:pPr>
      <w:spacing w:before="240" w:after="240" w:line="560" w:lineRule="exact"/>
      <w:ind w:left="720" w:right="720"/>
      <w:contextualSpacing/>
    </w:pPr>
    <w:rPr>
      <w:rFonts w:ascii="Cambria Math" w:hAnsi="Cambria Math" w:eastAsia="Times New Roman" w:cs="Times New Roman"/>
      <w:color w:val="244061"/>
      <w:sz w:val="24"/>
      <w:lang w:val="en-US" w:eastAsia="en-US" w:bidi="ar-SA"/>
    </w:rPr>
  </w:style>
  <w:style w:type="paragraph" w:customStyle="1" w:styleId="315">
    <w:name w:val="Algorithm"/>
    <w:basedOn w:val="1"/>
    <w:qFormat/>
    <w:uiPriority w:val="0"/>
    <w:pPr>
      <w:spacing w:line="240" w:lineRule="auto"/>
    </w:pPr>
  </w:style>
  <w:style w:type="paragraph" w:customStyle="1" w:styleId="316">
    <w:name w:val="Annotation"/>
    <w:basedOn w:val="1"/>
    <w:qFormat/>
    <w:uiPriority w:val="0"/>
    <w:rPr>
      <w:sz w:val="20"/>
    </w:rPr>
  </w:style>
  <w:style w:type="paragraph" w:customStyle="1" w:styleId="317">
    <w:name w:val="Answer"/>
    <w:qFormat/>
    <w:uiPriority w:val="0"/>
    <w:pPr>
      <w:tabs>
        <w:tab w:val="left" w:pos="720"/>
      </w:tabs>
      <w:spacing w:line="560" w:lineRule="exact"/>
      <w:ind w:left="720" w:hanging="720"/>
      <w:contextualSpacing/>
    </w:pPr>
    <w:rPr>
      <w:rFonts w:ascii="Cambria Math" w:hAnsi="Cambria Math" w:eastAsia="Times New Roman" w:cs="Times New Roman"/>
      <w:color w:val="8B4552"/>
      <w:sz w:val="24"/>
      <w:lang w:val="en-US" w:eastAsia="en-US" w:bidi="ar-SA"/>
    </w:rPr>
  </w:style>
  <w:style w:type="paragraph" w:customStyle="1" w:styleId="318">
    <w:name w:val="AppendixNumber"/>
    <w:qFormat/>
    <w:uiPriority w:val="0"/>
    <w:pPr>
      <w:spacing w:after="200" w:line="276" w:lineRule="auto"/>
    </w:pPr>
    <w:rPr>
      <w:rFonts w:asciiTheme="minorHAnsi" w:hAnsiTheme="minorHAnsi" w:eastAsiaTheme="minorHAnsi" w:cstheme="minorBidi"/>
      <w:sz w:val="22"/>
      <w:szCs w:val="22"/>
      <w:lang w:val="en-US" w:eastAsia="en-US" w:bidi="ar-SA"/>
    </w:rPr>
  </w:style>
  <w:style w:type="paragraph" w:customStyle="1" w:styleId="319">
    <w:name w:val="Assessment"/>
    <w:qFormat/>
    <w:uiPriority w:val="0"/>
    <w:pPr>
      <w:pBdr>
        <w:top w:val="wave" w:color="auto" w:sz="6" w:space="8"/>
        <w:bottom w:val="wave" w:color="auto" w:sz="6" w:space="12"/>
      </w:pBdr>
      <w:spacing w:before="120" w:after="120" w:line="280" w:lineRule="exact"/>
      <w:jc w:val="center"/>
    </w:pPr>
    <w:rPr>
      <w:rFonts w:ascii="Arial Unicode MS" w:hAnsi="Arial Unicode MS" w:eastAsia="Arial Unicode MS" w:cs="Times New Roman"/>
      <w:color w:val="FF0000"/>
      <w:sz w:val="24"/>
      <w:lang w:val="en-US" w:eastAsia="en-US" w:bidi="ar-SA"/>
    </w:rPr>
  </w:style>
  <w:style w:type="paragraph" w:customStyle="1" w:styleId="320">
    <w:name w:val="AuthInfo"/>
    <w:qFormat/>
    <w:uiPriority w:val="0"/>
    <w:pPr>
      <w:spacing w:after="200" w:line="276" w:lineRule="auto"/>
    </w:pPr>
    <w:rPr>
      <w:rFonts w:asciiTheme="minorHAnsi" w:hAnsiTheme="minorHAnsi" w:eastAsiaTheme="minorHAnsi" w:cstheme="minorBidi"/>
      <w:sz w:val="22"/>
      <w:szCs w:val="22"/>
      <w:lang w:val="en-US" w:eastAsia="en-US" w:bidi="ar-SA"/>
    </w:rPr>
  </w:style>
  <w:style w:type="paragraph" w:customStyle="1" w:styleId="321">
    <w:name w:val="AuthorBioHead"/>
    <w:qFormat/>
    <w:uiPriority w:val="0"/>
    <w:pPr>
      <w:spacing w:after="200" w:line="276" w:lineRule="auto"/>
    </w:pPr>
    <w:rPr>
      <w:rFonts w:ascii="Times New Roman" w:hAnsi="Times New Roman" w:eastAsiaTheme="minorHAnsi" w:cstheme="minorBidi"/>
      <w:sz w:val="28"/>
      <w:szCs w:val="22"/>
      <w:lang w:val="en-US" w:eastAsia="en-US" w:bidi="ar-SA"/>
    </w:rPr>
  </w:style>
  <w:style w:type="paragraph" w:customStyle="1" w:styleId="322">
    <w:name w:val="Bib_LaTex"/>
    <w:qFormat/>
    <w:uiPriority w:val="0"/>
    <w:pPr>
      <w:spacing w:after="200" w:line="276" w:lineRule="auto"/>
    </w:pPr>
    <w:rPr>
      <w:rFonts w:ascii="Times New Roman" w:hAnsi="Times New Roman" w:eastAsiaTheme="minorHAnsi" w:cstheme="minorBidi"/>
      <w:sz w:val="22"/>
      <w:szCs w:val="22"/>
      <w:lang w:val="en-US" w:eastAsia="en-US" w:bidi="ar-SA"/>
    </w:rPr>
  </w:style>
  <w:style w:type="paragraph" w:customStyle="1" w:styleId="323">
    <w:name w:val="Blurb"/>
    <w:basedOn w:val="1"/>
    <w:qFormat/>
    <w:uiPriority w:val="0"/>
    <w:pPr>
      <w:spacing w:after="240" w:line="360" w:lineRule="exact"/>
      <w:ind w:left="1440" w:right="1440"/>
    </w:pPr>
    <w:rPr>
      <w:rFonts w:ascii="Arial Unicode MS" w:hAnsi="Arial Unicode MS" w:eastAsia="Times New Roman" w:cs="Times New Roman"/>
      <w:sz w:val="24"/>
      <w:szCs w:val="20"/>
      <w:lang w:val="en-GB"/>
    </w:rPr>
  </w:style>
  <w:style w:type="character" w:customStyle="1" w:styleId="324">
    <w:name w:val="BookSeries"/>
    <w:uiPriority w:val="1"/>
  </w:style>
  <w:style w:type="paragraph" w:customStyle="1" w:styleId="325">
    <w:name w:val="BoxHead1"/>
    <w:basedOn w:val="143"/>
    <w:qFormat/>
    <w:uiPriority w:val="0"/>
  </w:style>
  <w:style w:type="paragraph" w:customStyle="1" w:styleId="326">
    <w:name w:val="BoxHead2"/>
    <w:basedOn w:val="144"/>
    <w:qFormat/>
    <w:uiPriority w:val="0"/>
  </w:style>
  <w:style w:type="paragraph" w:customStyle="1" w:styleId="327">
    <w:name w:val="BoxHead3"/>
    <w:basedOn w:val="145"/>
    <w:qFormat/>
    <w:uiPriority w:val="0"/>
  </w:style>
  <w:style w:type="paragraph" w:customStyle="1" w:styleId="328">
    <w:name w:val="BoxKeyword"/>
    <w:qFormat/>
    <w:uiPriority w:val="0"/>
    <w:pPr>
      <w:spacing w:after="200" w:line="276" w:lineRule="auto"/>
    </w:pPr>
    <w:rPr>
      <w:rFonts w:ascii="Times New Roman" w:hAnsi="Times New Roman" w:eastAsiaTheme="minorHAnsi" w:cstheme="minorBidi"/>
      <w:sz w:val="24"/>
      <w:szCs w:val="22"/>
      <w:lang w:val="en-US" w:eastAsia="en-US" w:bidi="ar-SA"/>
    </w:rPr>
  </w:style>
  <w:style w:type="paragraph" w:customStyle="1" w:styleId="329">
    <w:name w:val="Break"/>
    <w:basedOn w:val="1"/>
    <w:qFormat/>
    <w:uiPriority w:val="0"/>
    <w:pPr>
      <w:shd w:val="thinReverseDiagStripe" w:color="auto" w:fill="auto"/>
      <w:spacing w:after="120" w:line="560" w:lineRule="exact"/>
      <w:jc w:val="center"/>
    </w:pPr>
    <w:rPr>
      <w:rFonts w:ascii="Cambria Math" w:hAnsi="Cambria Math" w:eastAsia="Times New Roman" w:cs="Times New Roman"/>
      <w:sz w:val="24"/>
      <w:szCs w:val="20"/>
    </w:rPr>
  </w:style>
  <w:style w:type="paragraph" w:customStyle="1" w:styleId="330">
    <w:name w:val="ChapterBegin"/>
    <w:basedOn w:val="1"/>
    <w:qFormat/>
    <w:uiPriority w:val="0"/>
    <w:pPr>
      <w:pBdr>
        <w:top w:val="thinThickSmallGap" w:color="auto" w:sz="24" w:space="1"/>
        <w:left w:val="thinThickSmallGap" w:color="auto" w:sz="24" w:space="4"/>
        <w:right w:val="thickThinSmallGap" w:color="auto" w:sz="24" w:space="4"/>
      </w:pBdr>
      <w:shd w:val="clear" w:color="auto" w:fill="D9E6FF"/>
      <w:spacing w:before="360" w:after="360" w:line="360" w:lineRule="exact"/>
      <w:jc w:val="center"/>
    </w:pPr>
    <w:rPr>
      <w:rFonts w:ascii="Arial Unicode MS" w:hAnsi="Arial Unicode MS" w:eastAsia="Times New Roman" w:cs="Times New Roman"/>
      <w:b/>
      <w:color w:val="660033"/>
      <w:sz w:val="28"/>
      <w:szCs w:val="20"/>
      <w:lang w:val="en-GB"/>
    </w:rPr>
  </w:style>
  <w:style w:type="paragraph" w:customStyle="1" w:styleId="331">
    <w:name w:val="ChapterEnd"/>
    <w:basedOn w:val="1"/>
    <w:qFormat/>
    <w:uiPriority w:val="0"/>
    <w:pPr>
      <w:pBdr>
        <w:left w:val="thinThickSmallGap" w:color="auto" w:sz="24" w:space="4"/>
        <w:bottom w:val="thickThinSmallGap" w:color="auto" w:sz="24" w:space="1"/>
        <w:right w:val="thickThinSmallGap" w:color="auto" w:sz="24" w:space="4"/>
      </w:pBdr>
      <w:shd w:val="clear" w:color="auto" w:fill="D9E6FF"/>
      <w:spacing w:before="360" w:after="360" w:line="360" w:lineRule="exact"/>
      <w:jc w:val="center"/>
    </w:pPr>
    <w:rPr>
      <w:rFonts w:ascii="Arial Unicode MS" w:hAnsi="Arial Unicode MS" w:eastAsia="Times New Roman" w:cs="Times New Roman"/>
      <w:b/>
      <w:color w:val="660033"/>
      <w:sz w:val="28"/>
      <w:szCs w:val="20"/>
      <w:lang w:val="en-GB"/>
    </w:rPr>
  </w:style>
  <w:style w:type="paragraph" w:customStyle="1" w:styleId="332">
    <w:name w:val="ChapterNumber"/>
    <w:basedOn w:val="1"/>
    <w:next w:val="1"/>
    <w:uiPriority w:val="0"/>
    <w:pPr>
      <w:keepNext/>
      <w:keepLines/>
      <w:widowControl w:val="0"/>
      <w:spacing w:before="360" w:after="120" w:line="560" w:lineRule="exact"/>
    </w:pPr>
    <w:rPr>
      <w:rFonts w:ascii="Arial Unicode MS" w:hAnsi="Arial Unicode MS" w:eastAsia="Times New Roman" w:cs="Times New Roman"/>
      <w:b/>
      <w:i/>
      <w:sz w:val="36"/>
      <w:szCs w:val="20"/>
    </w:rPr>
  </w:style>
  <w:style w:type="paragraph" w:customStyle="1" w:styleId="333">
    <w:name w:val="ChapterTitle"/>
    <w:basedOn w:val="332"/>
    <w:uiPriority w:val="0"/>
    <w:pPr>
      <w:jc w:val="left"/>
    </w:pPr>
    <w:rPr>
      <w:i w:val="0"/>
      <w:sz w:val="40"/>
    </w:rPr>
  </w:style>
  <w:style w:type="paragraph" w:customStyle="1" w:styleId="334">
    <w:name w:val="ChapterSubTitle"/>
    <w:basedOn w:val="333"/>
    <w:next w:val="1"/>
    <w:uiPriority w:val="0"/>
    <w:pPr>
      <w:spacing w:before="0"/>
    </w:pPr>
    <w:rPr>
      <w:b w:val="0"/>
      <w:i/>
      <w:sz w:val="36"/>
    </w:rPr>
  </w:style>
  <w:style w:type="paragraph" w:customStyle="1" w:styleId="335">
    <w:name w:val="ChemFormula"/>
    <w:basedOn w:val="1"/>
    <w:qFormat/>
    <w:uiPriority w:val="0"/>
  </w:style>
  <w:style w:type="paragraph" w:customStyle="1" w:styleId="336">
    <w:name w:val="ChemFormulaUnnum"/>
    <w:basedOn w:val="1"/>
    <w:qFormat/>
    <w:uiPriority w:val="0"/>
  </w:style>
  <w:style w:type="paragraph" w:customStyle="1" w:styleId="337">
    <w:name w:val="Chemistry"/>
    <w:basedOn w:val="1"/>
    <w:qFormat/>
    <w:uiPriority w:val="0"/>
    <w:pPr>
      <w:tabs>
        <w:tab w:val="right" w:pos="8640"/>
      </w:tabs>
      <w:spacing w:line="560" w:lineRule="exact"/>
      <w:ind w:left="1440" w:right="720" w:hanging="720"/>
      <w:jc w:val="center"/>
    </w:pPr>
    <w:rPr>
      <w:rFonts w:ascii="Cambria Math" w:hAnsi="Cambria Math" w:eastAsia="Times New Roman" w:cs="Times New Roman"/>
      <w:color w:val="006666"/>
      <w:sz w:val="24"/>
      <w:szCs w:val="20"/>
      <w:lang w:val="en-GB"/>
    </w:rPr>
  </w:style>
  <w:style w:type="character" w:customStyle="1" w:styleId="338">
    <w:name w:val="CJK"/>
    <w:uiPriority w:val="1"/>
  </w:style>
  <w:style w:type="paragraph" w:customStyle="1" w:styleId="339">
    <w:name w:val="ClientTag"/>
    <w:basedOn w:val="1"/>
    <w:qFormat/>
    <w:uiPriority w:val="0"/>
  </w:style>
  <w:style w:type="paragraph" w:customStyle="1" w:styleId="340">
    <w:name w:val="Contributor"/>
    <w:basedOn w:val="1"/>
    <w:qFormat/>
    <w:uiPriority w:val="0"/>
    <w:pPr>
      <w:keepLines/>
      <w:spacing w:after="120" w:line="360" w:lineRule="exact"/>
      <w:contextualSpacing/>
      <w:jc w:val="center"/>
    </w:pPr>
    <w:rPr>
      <w:rFonts w:ascii="Arial Unicode MS" w:hAnsi="Arial Unicode MS" w:eastAsia="Times New Roman" w:cs="Times New Roman"/>
      <w:sz w:val="28"/>
      <w:szCs w:val="20"/>
    </w:rPr>
  </w:style>
  <w:style w:type="character" w:customStyle="1" w:styleId="341">
    <w:name w:val="Correct"/>
    <w:basedOn w:val="76"/>
    <w:qFormat/>
    <w:uiPriority w:val="1"/>
    <w:rPr>
      <w:b/>
      <w:color w:val="0070C0"/>
    </w:rPr>
  </w:style>
  <w:style w:type="paragraph" w:customStyle="1" w:styleId="342">
    <w:name w:val="Definition"/>
    <w:basedOn w:val="1"/>
    <w:qFormat/>
    <w:uiPriority w:val="0"/>
    <w:pPr>
      <w:tabs>
        <w:tab w:val="right" w:pos="8640"/>
      </w:tabs>
      <w:spacing w:line="560" w:lineRule="exact"/>
      <w:ind w:left="720" w:hanging="720"/>
    </w:pPr>
    <w:rPr>
      <w:rFonts w:ascii="Cambria Math" w:hAnsi="Cambria Math" w:eastAsia="Times New Roman" w:cs="Times New Roman"/>
      <w:color w:val="006666"/>
      <w:sz w:val="24"/>
      <w:szCs w:val="20"/>
    </w:rPr>
  </w:style>
  <w:style w:type="paragraph" w:customStyle="1" w:styleId="343">
    <w:name w:val="Dialogue"/>
    <w:basedOn w:val="1"/>
    <w:qFormat/>
    <w:uiPriority w:val="0"/>
    <w:pPr>
      <w:tabs>
        <w:tab w:val="left" w:pos="2880"/>
      </w:tabs>
      <w:spacing w:line="560" w:lineRule="exact"/>
      <w:ind w:left="2880" w:right="720" w:hanging="2160"/>
      <w:contextualSpacing/>
    </w:pPr>
    <w:rPr>
      <w:rFonts w:ascii="Cambria Math" w:hAnsi="Cambria Math" w:eastAsia="Times New Roman" w:cs="Times New Roman"/>
      <w:sz w:val="24"/>
      <w:szCs w:val="20"/>
      <w:lang w:val="en-GB"/>
    </w:rPr>
  </w:style>
  <w:style w:type="paragraph" w:customStyle="1" w:styleId="344">
    <w:name w:val="Dictionary"/>
    <w:basedOn w:val="1"/>
    <w:qFormat/>
    <w:uiPriority w:val="0"/>
    <w:pPr>
      <w:tabs>
        <w:tab w:val="right" w:pos="720"/>
        <w:tab w:val="left" w:pos="1440"/>
        <w:tab w:val="left" w:pos="2160"/>
        <w:tab w:val="left" w:pos="2880"/>
        <w:tab w:val="right" w:leader="dot" w:pos="8640"/>
      </w:tabs>
      <w:spacing w:line="360" w:lineRule="exact"/>
    </w:pPr>
    <w:rPr>
      <w:rFonts w:ascii="Cambria Math" w:hAnsi="Cambria Math" w:eastAsia="Times New Roman" w:cs="Times New Roman"/>
      <w:color w:val="007A37"/>
      <w:sz w:val="24"/>
      <w:szCs w:val="20"/>
      <w:lang w:val="en-GB"/>
    </w:rPr>
  </w:style>
  <w:style w:type="paragraph" w:customStyle="1" w:styleId="345">
    <w:name w:val="Disclosure"/>
    <w:basedOn w:val="189"/>
    <w:qFormat/>
    <w:uiPriority w:val="0"/>
  </w:style>
  <w:style w:type="paragraph" w:customStyle="1" w:styleId="346">
    <w:name w:val="DisclosureHead"/>
    <w:basedOn w:val="118"/>
    <w:qFormat/>
    <w:uiPriority w:val="0"/>
  </w:style>
  <w:style w:type="paragraph" w:customStyle="1" w:styleId="347">
    <w:name w:val="Editors"/>
    <w:basedOn w:val="1"/>
    <w:qFormat/>
    <w:uiPriority w:val="0"/>
    <w:pPr>
      <w:spacing w:after="200" w:line="276" w:lineRule="auto"/>
      <w:jc w:val="left"/>
    </w:pPr>
    <w:rPr>
      <w:rFonts w:asciiTheme="minorHAnsi" w:hAnsiTheme="minorHAnsi"/>
      <w:sz w:val="22"/>
    </w:rPr>
  </w:style>
  <w:style w:type="character" w:customStyle="1" w:styleId="348">
    <w:name w:val="EpreprintDate"/>
    <w:basedOn w:val="76"/>
    <w:qFormat/>
    <w:uiPriority w:val="1"/>
    <w:rPr>
      <w:shd w:val="clear" w:color="auto" w:fill="B8CCE4" w:themeFill="accent1" w:themeFillTint="66"/>
    </w:rPr>
  </w:style>
  <w:style w:type="character" w:customStyle="1" w:styleId="349">
    <w:name w:val="EqnCount"/>
    <w:basedOn w:val="76"/>
    <w:qFormat/>
    <w:uiPriority w:val="1"/>
    <w:rPr>
      <w:color w:val="0000FF"/>
    </w:rPr>
  </w:style>
  <w:style w:type="character" w:customStyle="1" w:styleId="350">
    <w:name w:val="eSlide"/>
    <w:basedOn w:val="76"/>
    <w:qFormat/>
    <w:uiPriority w:val="1"/>
    <w:rPr>
      <w:color w:val="FF0000"/>
    </w:rPr>
  </w:style>
  <w:style w:type="paragraph" w:customStyle="1" w:styleId="351">
    <w:name w:val="ExampleBegin"/>
    <w:basedOn w:val="1"/>
    <w:qFormat/>
    <w:uiPriority w:val="0"/>
    <w:pPr>
      <w:pBdr>
        <w:top w:val="dashed" w:color="auto" w:sz="12" w:space="1"/>
        <w:left w:val="dashed" w:color="auto" w:sz="12" w:space="4"/>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52">
    <w:name w:val="ExampleEnd"/>
    <w:basedOn w:val="1"/>
    <w:qFormat/>
    <w:uiPriority w:val="0"/>
    <w:pPr>
      <w:pBdr>
        <w:left w:val="dashed" w:color="auto" w:sz="12" w:space="4"/>
        <w:bottom w:val="dashed" w:color="auto" w:sz="12" w:space="1"/>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53">
    <w:name w:val="ExerciseBegin"/>
    <w:basedOn w:val="1"/>
    <w:qFormat/>
    <w:uiPriority w:val="0"/>
    <w:pPr>
      <w:pBdr>
        <w:top w:val="dashed" w:color="auto" w:sz="12" w:space="1"/>
        <w:left w:val="dashed" w:color="auto" w:sz="12" w:space="4"/>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54">
    <w:name w:val="ExerciseEnd"/>
    <w:basedOn w:val="1"/>
    <w:qFormat/>
    <w:uiPriority w:val="0"/>
    <w:pPr>
      <w:pBdr>
        <w:left w:val="dashed" w:color="auto" w:sz="12" w:space="4"/>
        <w:bottom w:val="dashed" w:color="auto" w:sz="12" w:space="1"/>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55">
    <w:name w:val="ExerciseSection"/>
    <w:basedOn w:val="1"/>
    <w:qFormat/>
    <w:uiPriority w:val="0"/>
  </w:style>
  <w:style w:type="paragraph" w:customStyle="1" w:styleId="356">
    <w:name w:val="Explanation"/>
    <w:basedOn w:val="1"/>
    <w:uiPriority w:val="0"/>
    <w:pPr>
      <w:spacing w:after="240" w:line="360" w:lineRule="auto"/>
    </w:pPr>
    <w:rPr>
      <w:rFonts w:ascii="Times New Roman" w:hAnsi="Times New Roman" w:eastAsia="Times New Roman" w:cs="Times New Roman"/>
      <w:color w:val="666633"/>
      <w:sz w:val="24"/>
      <w:szCs w:val="24"/>
      <w:lang w:val="en-GB" w:bidi="ar-DZ"/>
    </w:rPr>
  </w:style>
  <w:style w:type="paragraph" w:customStyle="1" w:styleId="357">
    <w:name w:val="Extract"/>
    <w:basedOn w:val="1"/>
    <w:uiPriority w:val="0"/>
    <w:pPr>
      <w:spacing w:before="120" w:after="120" w:line="240" w:lineRule="auto"/>
      <w:ind w:left="360" w:right="360"/>
      <w:contextualSpacing/>
    </w:pPr>
    <w:rPr>
      <w:rFonts w:eastAsia="Times New Roman" w:cs="Linux Libertine"/>
      <w:szCs w:val="20"/>
    </w:rPr>
  </w:style>
  <w:style w:type="paragraph" w:customStyle="1" w:styleId="358">
    <w:name w:val="ExtractBegin"/>
    <w:basedOn w:val="1"/>
    <w:qFormat/>
    <w:uiPriority w:val="0"/>
    <w:pPr>
      <w:pBdr>
        <w:top w:val="dashed" w:color="auto" w:sz="12" w:space="1"/>
        <w:left w:val="dashed" w:color="auto" w:sz="12" w:space="4"/>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59">
    <w:name w:val="ExtractEnd"/>
    <w:basedOn w:val="1"/>
    <w:qFormat/>
    <w:uiPriority w:val="0"/>
    <w:pPr>
      <w:pBdr>
        <w:left w:val="dashed" w:color="auto" w:sz="12" w:space="4"/>
        <w:bottom w:val="dashed" w:color="auto" w:sz="12" w:space="1"/>
        <w:right w:val="dashed" w:color="auto" w:sz="12" w:space="4"/>
      </w:pBdr>
      <w:shd w:val="pct10"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customStyle="1" w:styleId="360">
    <w:name w:val="FeatureFixedTitle"/>
    <w:basedOn w:val="1"/>
    <w:qFormat/>
    <w:uiPriority w:val="0"/>
  </w:style>
  <w:style w:type="paragraph" w:customStyle="1" w:styleId="361">
    <w:name w:val="FeatureHead1"/>
    <w:basedOn w:val="1"/>
    <w:qFormat/>
    <w:uiPriority w:val="0"/>
  </w:style>
  <w:style w:type="paragraph" w:customStyle="1" w:styleId="362">
    <w:name w:val="FeatureHead2"/>
    <w:basedOn w:val="361"/>
    <w:qFormat/>
    <w:uiPriority w:val="0"/>
  </w:style>
  <w:style w:type="paragraph" w:customStyle="1" w:styleId="363">
    <w:name w:val="FeatureTitle"/>
    <w:basedOn w:val="153"/>
    <w:qFormat/>
    <w:uiPriority w:val="0"/>
  </w:style>
  <w:style w:type="paragraph" w:customStyle="1" w:styleId="364">
    <w:name w:val="FigCopyright"/>
    <w:basedOn w:val="1"/>
    <w:qFormat/>
    <w:uiPriority w:val="0"/>
  </w:style>
  <w:style w:type="character" w:customStyle="1" w:styleId="365">
    <w:name w:val="FigCount"/>
    <w:basedOn w:val="76"/>
    <w:qFormat/>
    <w:uiPriority w:val="1"/>
    <w:rPr>
      <w:color w:val="0000FF"/>
    </w:rPr>
  </w:style>
  <w:style w:type="paragraph" w:customStyle="1" w:styleId="366">
    <w:name w:val="FigKeyword"/>
    <w:basedOn w:val="1"/>
    <w:qFormat/>
    <w:uiPriority w:val="0"/>
  </w:style>
  <w:style w:type="paragraph" w:customStyle="1" w:styleId="367">
    <w:name w:val="FundingHead"/>
    <w:basedOn w:val="139"/>
    <w:qFormat/>
    <w:uiPriority w:val="0"/>
  </w:style>
  <w:style w:type="paragraph" w:customStyle="1" w:styleId="368">
    <w:name w:val="FundingPara"/>
    <w:basedOn w:val="367"/>
    <w:next w:val="141"/>
    <w:qFormat/>
    <w:uiPriority w:val="0"/>
  </w:style>
  <w:style w:type="paragraph" w:customStyle="1" w:styleId="369">
    <w:name w:val="Head6"/>
    <w:basedOn w:val="1"/>
    <w:uiPriority w:val="0"/>
    <w:pPr>
      <w:keepNext/>
      <w:keepLines/>
      <w:widowControl w:val="0"/>
      <w:spacing w:after="120"/>
      <w:ind w:left="720"/>
      <w:outlineLvl w:val="5"/>
    </w:pPr>
    <w:rPr>
      <w:rFonts w:ascii="Linux Biolinum" w:hAnsi="Linux Biolinum" w:eastAsia="Arial Unicode MS" w:cs="Times New Roman"/>
      <w:sz w:val="24"/>
      <w:szCs w:val="20"/>
    </w:rPr>
  </w:style>
  <w:style w:type="paragraph" w:customStyle="1" w:styleId="370">
    <w:name w:val="Hint"/>
    <w:basedOn w:val="1"/>
    <w:uiPriority w:val="0"/>
    <w:pPr>
      <w:spacing w:line="360" w:lineRule="auto"/>
    </w:pPr>
    <w:rPr>
      <w:rFonts w:ascii="Times New Roman" w:hAnsi="Times New Roman" w:eastAsia="Times New Roman" w:cs="Times New Roman"/>
      <w:color w:val="993300"/>
      <w:sz w:val="24"/>
      <w:szCs w:val="24"/>
      <w:lang w:val="en-GB" w:bidi="ar-DZ"/>
    </w:rPr>
  </w:style>
  <w:style w:type="paragraph" w:customStyle="1" w:styleId="371">
    <w:name w:val="Index1"/>
    <w:basedOn w:val="1"/>
    <w:qFormat/>
    <w:uiPriority w:val="0"/>
  </w:style>
  <w:style w:type="paragraph" w:customStyle="1" w:styleId="372">
    <w:name w:val="Index2"/>
    <w:basedOn w:val="1"/>
    <w:qFormat/>
    <w:uiPriority w:val="0"/>
    <w:pPr>
      <w:ind w:left="284"/>
    </w:pPr>
  </w:style>
  <w:style w:type="paragraph" w:customStyle="1" w:styleId="373">
    <w:name w:val="Index3"/>
    <w:basedOn w:val="1"/>
    <w:qFormat/>
    <w:uiPriority w:val="0"/>
    <w:pPr>
      <w:ind w:left="567"/>
    </w:pPr>
  </w:style>
  <w:style w:type="paragraph" w:customStyle="1" w:styleId="374">
    <w:name w:val="Index4"/>
    <w:basedOn w:val="1"/>
    <w:qFormat/>
    <w:uiPriority w:val="0"/>
    <w:pPr>
      <w:ind w:left="851"/>
    </w:pPr>
  </w:style>
  <w:style w:type="paragraph" w:customStyle="1" w:styleId="375">
    <w:name w:val="IndexHead"/>
    <w:basedOn w:val="1"/>
    <w:qFormat/>
    <w:uiPriority w:val="0"/>
  </w:style>
  <w:style w:type="paragraph" w:customStyle="1" w:styleId="376">
    <w:name w:val="Letter-ps"/>
    <w:basedOn w:val="1"/>
    <w:next w:val="1"/>
    <w:qFormat/>
    <w:uiPriority w:val="0"/>
  </w:style>
  <w:style w:type="paragraph" w:customStyle="1" w:styleId="377">
    <w:name w:val="MainHeading"/>
    <w:basedOn w:val="1"/>
    <w:uiPriority w:val="0"/>
    <w:pPr>
      <w:widowControl w:val="0"/>
      <w:pBdr>
        <w:top w:val="single" w:color="auto" w:sz="4" w:space="1"/>
        <w:left w:val="single" w:color="auto" w:sz="4" w:space="4"/>
        <w:bottom w:val="single" w:color="auto" w:sz="4" w:space="6"/>
        <w:right w:val="single" w:color="auto" w:sz="4" w:space="4"/>
      </w:pBdr>
      <w:spacing w:line="360" w:lineRule="exact"/>
      <w:ind w:right="2880"/>
    </w:pPr>
    <w:rPr>
      <w:rFonts w:ascii="Arial Unicode MS" w:hAnsi="Arial Unicode MS" w:eastAsia="Times New Roman" w:cs="Times New Roman"/>
      <w:b/>
      <w:i/>
      <w:sz w:val="24"/>
      <w:szCs w:val="20"/>
    </w:rPr>
  </w:style>
  <w:style w:type="paragraph" w:customStyle="1" w:styleId="378">
    <w:name w:val="MarginNote"/>
    <w:basedOn w:val="1"/>
    <w:qFormat/>
    <w:uiPriority w:val="0"/>
    <w:pPr>
      <w:spacing w:line="560" w:lineRule="exact"/>
      <w:ind w:left="-720"/>
    </w:pPr>
    <w:rPr>
      <w:rFonts w:ascii="Cambria Math" w:hAnsi="Cambria Math" w:eastAsia="Times New Roman" w:cs="Times New Roman"/>
      <w:sz w:val="24"/>
      <w:szCs w:val="20"/>
      <w:lang w:val="en-GB"/>
    </w:rPr>
  </w:style>
  <w:style w:type="paragraph" w:customStyle="1" w:styleId="379">
    <w:name w:val="MetadataHead"/>
    <w:basedOn w:val="1"/>
    <w:uiPriority w:val="0"/>
    <w:rPr>
      <w:color w:val="558ED5" w:themeColor="text2" w:themeTint="99"/>
      <w:sz w:val="20"/>
      <w14:textFill>
        <w14:solidFill>
          <w14:schemeClr w14:val="tx2">
            <w14:lumMod w14:val="60000"/>
            <w14:lumOff w14:val="40000"/>
          </w14:schemeClr>
        </w14:solidFill>
      </w14:textFill>
    </w:rPr>
  </w:style>
  <w:style w:type="paragraph" w:customStyle="1" w:styleId="380">
    <w:name w:val="MiscText"/>
    <w:qFormat/>
    <w:uiPriority w:val="0"/>
    <w:pPr>
      <w:spacing w:after="200" w:line="276" w:lineRule="auto"/>
    </w:pPr>
    <w:rPr>
      <w:rFonts w:ascii="Times New Roman" w:hAnsi="Times New Roman" w:eastAsiaTheme="minorHAnsi" w:cstheme="minorBidi"/>
      <w:sz w:val="24"/>
      <w:szCs w:val="22"/>
      <w:lang w:val="en-US" w:eastAsia="en-US" w:bidi="ar-SA"/>
    </w:rPr>
  </w:style>
  <w:style w:type="character" w:customStyle="1" w:styleId="381">
    <w:name w:val="Orcid"/>
    <w:basedOn w:val="76"/>
    <w:qFormat/>
    <w:uiPriority w:val="1"/>
    <w:rPr>
      <w:color w:val="7030A0"/>
    </w:rPr>
  </w:style>
  <w:style w:type="paragraph" w:customStyle="1" w:styleId="382">
    <w:name w:val="Para_bib"/>
    <w:qFormat/>
    <w:uiPriority w:val="0"/>
    <w:pPr>
      <w:spacing w:after="200" w:line="276" w:lineRule="auto"/>
    </w:pPr>
    <w:rPr>
      <w:rFonts w:asciiTheme="minorHAnsi" w:hAnsiTheme="minorHAnsi" w:eastAsiaTheme="minorHAnsi" w:cstheme="minorBidi"/>
      <w:sz w:val="22"/>
      <w:szCs w:val="22"/>
      <w:lang w:val="en-US" w:eastAsia="en-US" w:bidi="ar-SA"/>
    </w:rPr>
  </w:style>
  <w:style w:type="paragraph" w:customStyle="1" w:styleId="383">
    <w:name w:val="ParaFirst"/>
    <w:qFormat/>
    <w:uiPriority w:val="0"/>
    <w:pPr>
      <w:spacing w:before="360" w:line="560" w:lineRule="exact"/>
    </w:pPr>
    <w:rPr>
      <w:rFonts w:ascii="Cambria Math" w:hAnsi="Cambria Math" w:eastAsia="Times New Roman" w:cs="Times New Roman"/>
      <w:sz w:val="24"/>
      <w:lang w:val="en-US" w:eastAsia="en-US" w:bidi="ar-SA"/>
    </w:rPr>
  </w:style>
  <w:style w:type="paragraph" w:customStyle="1" w:styleId="384">
    <w:name w:val="PartBegin"/>
    <w:basedOn w:val="1"/>
    <w:qFormat/>
    <w:uiPriority w:val="0"/>
    <w:pPr>
      <w:pBdr>
        <w:top w:val="thinThickSmallGap" w:color="auto" w:sz="24" w:space="1"/>
        <w:left w:val="thinThickSmallGap" w:color="auto" w:sz="24" w:space="4"/>
        <w:right w:val="thickThinSmallGap" w:color="auto" w:sz="24" w:space="4"/>
      </w:pBdr>
      <w:shd w:val="clear" w:color="auto" w:fill="D9E6FF"/>
      <w:spacing w:before="360" w:after="360" w:line="360" w:lineRule="exact"/>
      <w:jc w:val="center"/>
    </w:pPr>
    <w:rPr>
      <w:rFonts w:ascii="Arial Unicode MS" w:hAnsi="Arial Unicode MS" w:eastAsia="Times New Roman" w:cs="Times New Roman"/>
      <w:b/>
      <w:color w:val="660033"/>
      <w:sz w:val="28"/>
      <w:szCs w:val="20"/>
      <w:lang w:val="en-GB"/>
    </w:rPr>
  </w:style>
  <w:style w:type="paragraph" w:customStyle="1" w:styleId="385">
    <w:name w:val="PartEnd"/>
    <w:basedOn w:val="384"/>
    <w:qFormat/>
    <w:uiPriority w:val="0"/>
    <w:pPr>
      <w:pBdr>
        <w:top w:val="none" w:color="auto" w:sz="0" w:space="0"/>
        <w:bottom w:val="thickThinSmallGap" w:color="auto" w:sz="24" w:space="1"/>
      </w:pBdr>
    </w:pPr>
  </w:style>
  <w:style w:type="paragraph" w:customStyle="1" w:styleId="386">
    <w:name w:val="PartNumber"/>
    <w:basedOn w:val="1"/>
    <w:next w:val="1"/>
    <w:uiPriority w:val="0"/>
    <w:pPr>
      <w:keepNext/>
      <w:keepLines/>
      <w:spacing w:before="480" w:line="560" w:lineRule="exact"/>
      <w:jc w:val="center"/>
    </w:pPr>
    <w:rPr>
      <w:rFonts w:ascii="Arial Unicode MS" w:hAnsi="Arial Unicode MS" w:eastAsia="Times New Roman" w:cs="Times New Roman"/>
      <w:sz w:val="48"/>
      <w:szCs w:val="20"/>
    </w:rPr>
  </w:style>
  <w:style w:type="paragraph" w:customStyle="1" w:styleId="387">
    <w:name w:val="PartTitle"/>
    <w:basedOn w:val="386"/>
    <w:next w:val="1"/>
    <w:uiPriority w:val="0"/>
    <w:rPr>
      <w:b/>
    </w:rPr>
  </w:style>
  <w:style w:type="paragraph" w:customStyle="1" w:styleId="388">
    <w:name w:val="Prelims"/>
    <w:basedOn w:val="1"/>
    <w:uiPriority w:val="0"/>
    <w:pPr>
      <w:tabs>
        <w:tab w:val="right" w:pos="720"/>
        <w:tab w:val="left" w:pos="1440"/>
        <w:tab w:val="left" w:pos="2160"/>
        <w:tab w:val="left" w:pos="2880"/>
        <w:tab w:val="right" w:leader="dot" w:pos="8640"/>
      </w:tabs>
      <w:spacing w:line="360" w:lineRule="exact"/>
    </w:pPr>
    <w:rPr>
      <w:rFonts w:ascii="Cambria Math" w:hAnsi="Cambria Math" w:eastAsia="Times New Roman" w:cs="Times New Roman"/>
      <w:color w:val="000000"/>
      <w:sz w:val="24"/>
      <w:szCs w:val="20"/>
    </w:rPr>
  </w:style>
  <w:style w:type="paragraph" w:customStyle="1" w:styleId="389">
    <w:name w:val="Proof"/>
    <w:basedOn w:val="1"/>
    <w:qFormat/>
    <w:uiPriority w:val="0"/>
    <w:pPr>
      <w:spacing w:line="560" w:lineRule="exact"/>
      <w:ind w:firstLine="720"/>
    </w:pPr>
    <w:rPr>
      <w:rFonts w:ascii="Cambria Math" w:hAnsi="Cambria Math" w:eastAsia="Times New Roman" w:cs="Times New Roman"/>
      <w:sz w:val="24"/>
      <w:szCs w:val="20"/>
      <w:lang w:val="en-GB"/>
    </w:rPr>
  </w:style>
  <w:style w:type="paragraph" w:customStyle="1" w:styleId="390">
    <w:name w:val="PublisherDate"/>
    <w:basedOn w:val="1"/>
    <w:qFormat/>
    <w:uiPriority w:val="0"/>
    <w:pPr>
      <w:spacing w:line="360" w:lineRule="exact"/>
      <w:contextualSpacing/>
      <w:jc w:val="center"/>
    </w:pPr>
    <w:rPr>
      <w:rFonts w:ascii="Arial Unicode MS" w:hAnsi="Arial Unicode MS" w:eastAsia="Times New Roman" w:cs="Times New Roman"/>
      <w:color w:val="000000"/>
      <w:sz w:val="24"/>
      <w:szCs w:val="20"/>
    </w:rPr>
  </w:style>
  <w:style w:type="paragraph" w:customStyle="1" w:styleId="391">
    <w:name w:val="Question"/>
    <w:basedOn w:val="1"/>
    <w:qFormat/>
    <w:uiPriority w:val="0"/>
    <w:pPr>
      <w:tabs>
        <w:tab w:val="left" w:pos="720"/>
      </w:tabs>
      <w:spacing w:line="560" w:lineRule="exact"/>
      <w:ind w:left="720" w:hanging="720"/>
      <w:contextualSpacing/>
    </w:pPr>
    <w:rPr>
      <w:rFonts w:ascii="Cambria Math" w:hAnsi="Cambria Math" w:eastAsia="Times New Roman" w:cs="Times New Roman"/>
      <w:color w:val="4F272F"/>
      <w:sz w:val="24"/>
      <w:szCs w:val="20"/>
    </w:rPr>
  </w:style>
  <w:style w:type="paragraph" w:customStyle="1" w:styleId="392">
    <w:name w:val="Question_Fillblank"/>
    <w:basedOn w:val="1"/>
    <w:uiPriority w:val="0"/>
    <w:pPr>
      <w:spacing w:after="240"/>
    </w:pPr>
    <w:rPr>
      <w:rFonts w:ascii="Times New Roman" w:hAnsi="Times New Roman" w:eastAsia="Times New Roman" w:cs="Times New Roman"/>
      <w:sz w:val="24"/>
      <w:szCs w:val="24"/>
      <w:lang w:val="en-GB" w:bidi="ar-DZ"/>
    </w:rPr>
  </w:style>
  <w:style w:type="paragraph" w:customStyle="1" w:styleId="393">
    <w:name w:val="Question_Match"/>
    <w:basedOn w:val="1"/>
    <w:uiPriority w:val="0"/>
    <w:pPr>
      <w:spacing w:after="240"/>
    </w:pPr>
    <w:rPr>
      <w:rFonts w:ascii="Times New Roman" w:hAnsi="Times New Roman" w:eastAsia="Times New Roman" w:cs="Times New Roman"/>
      <w:sz w:val="24"/>
      <w:szCs w:val="24"/>
      <w:lang w:val="en-GB" w:bidi="ar-DZ"/>
    </w:rPr>
  </w:style>
  <w:style w:type="paragraph" w:customStyle="1" w:styleId="394">
    <w:name w:val="Question_MultiCh"/>
    <w:basedOn w:val="1"/>
    <w:uiPriority w:val="0"/>
    <w:pPr>
      <w:spacing w:after="240"/>
    </w:pPr>
    <w:rPr>
      <w:rFonts w:ascii="Times New Roman" w:hAnsi="Times New Roman" w:eastAsia="Times New Roman" w:cs="Times New Roman"/>
      <w:sz w:val="24"/>
      <w:szCs w:val="24"/>
      <w:lang w:val="en-GB" w:bidi="ar-DZ"/>
    </w:rPr>
  </w:style>
  <w:style w:type="paragraph" w:customStyle="1" w:styleId="395">
    <w:name w:val="Question_TrueFalse"/>
    <w:basedOn w:val="1"/>
    <w:uiPriority w:val="0"/>
    <w:pPr>
      <w:spacing w:after="240"/>
    </w:pPr>
    <w:rPr>
      <w:rFonts w:ascii="Times New Roman" w:hAnsi="Times New Roman" w:eastAsia="Times New Roman" w:cs="Times New Roman"/>
      <w:sz w:val="24"/>
      <w:szCs w:val="24"/>
      <w:lang w:val="en-GB" w:bidi="ar-DZ"/>
    </w:rPr>
  </w:style>
  <w:style w:type="paragraph" w:customStyle="1" w:styleId="396">
    <w:name w:val="Quotation"/>
    <w:basedOn w:val="1"/>
    <w:qFormat/>
    <w:uiPriority w:val="0"/>
    <w:pPr>
      <w:jc w:val="center"/>
    </w:pPr>
    <w:rPr>
      <w:sz w:val="16"/>
    </w:rPr>
  </w:style>
  <w:style w:type="character" w:customStyle="1" w:styleId="397">
    <w:name w:val="RefCount"/>
    <w:basedOn w:val="76"/>
    <w:qFormat/>
    <w:uiPriority w:val="1"/>
    <w:rPr>
      <w:color w:val="0000FF"/>
    </w:rPr>
  </w:style>
  <w:style w:type="paragraph" w:customStyle="1" w:styleId="398">
    <w:name w:val="RefHead1"/>
    <w:basedOn w:val="199"/>
    <w:qFormat/>
    <w:uiPriority w:val="0"/>
    <w:pPr>
      <w:ind w:left="284"/>
    </w:pPr>
  </w:style>
  <w:style w:type="paragraph" w:customStyle="1" w:styleId="399">
    <w:name w:val="RefHead2"/>
    <w:basedOn w:val="199"/>
    <w:qFormat/>
    <w:uiPriority w:val="0"/>
    <w:pPr>
      <w:ind w:left="567"/>
    </w:pPr>
  </w:style>
  <w:style w:type="paragraph" w:customStyle="1" w:styleId="400">
    <w:name w:val="RefHead3"/>
    <w:basedOn w:val="199"/>
    <w:qFormat/>
    <w:uiPriority w:val="0"/>
    <w:pPr>
      <w:spacing w:before="30"/>
      <w:ind w:left="851"/>
    </w:pPr>
  </w:style>
  <w:style w:type="paragraph" w:customStyle="1" w:styleId="401">
    <w:name w:val="RelatedArticle"/>
    <w:qFormat/>
    <w:uiPriority w:val="0"/>
    <w:pPr>
      <w:spacing w:after="200" w:line="276" w:lineRule="auto"/>
    </w:pPr>
    <w:rPr>
      <w:rFonts w:asciiTheme="minorHAnsi" w:hAnsiTheme="minorHAnsi" w:eastAsiaTheme="minorHAnsi" w:cstheme="minorBidi"/>
      <w:sz w:val="22"/>
      <w:szCs w:val="22"/>
      <w:lang w:val="en-US" w:eastAsia="en-US" w:bidi="ar-SA"/>
    </w:rPr>
  </w:style>
  <w:style w:type="character" w:customStyle="1" w:styleId="402">
    <w:name w:val="RevisedDate1"/>
    <w:basedOn w:val="76"/>
    <w:qFormat/>
    <w:uiPriority w:val="1"/>
    <w:rPr>
      <w:color w:val="604A7B" w:themeColor="accent4" w:themeShade="BF"/>
    </w:rPr>
  </w:style>
  <w:style w:type="character" w:customStyle="1" w:styleId="403">
    <w:name w:val="RevisedDate2"/>
    <w:basedOn w:val="76"/>
    <w:qFormat/>
    <w:uiPriority w:val="1"/>
    <w:rPr>
      <w:color w:val="E46C0A" w:themeColor="accent6" w:themeShade="BF"/>
    </w:rPr>
  </w:style>
  <w:style w:type="character" w:customStyle="1" w:styleId="404">
    <w:name w:val="問候 字元"/>
    <w:basedOn w:val="76"/>
    <w:link w:val="72"/>
    <w:uiPriority w:val="99"/>
    <w:rPr>
      <w:rFonts w:ascii="Linux Libertine" w:hAnsi="Linux Libertine" w:eastAsiaTheme="minorHAnsi" w:cstheme="minorBidi"/>
      <w:sz w:val="18"/>
      <w:szCs w:val="22"/>
      <w:lang w:val="en-US" w:eastAsia="en-US"/>
    </w:rPr>
  </w:style>
  <w:style w:type="paragraph" w:customStyle="1" w:styleId="405">
    <w:name w:val="Speech"/>
    <w:basedOn w:val="318"/>
    <w:qFormat/>
    <w:uiPriority w:val="0"/>
  </w:style>
  <w:style w:type="paragraph" w:customStyle="1" w:styleId="406">
    <w:name w:val="Spine"/>
    <w:basedOn w:val="1"/>
    <w:qFormat/>
    <w:uiPriority w:val="0"/>
    <w:pPr>
      <w:pBdr>
        <w:top w:val="thinThickLargeGap" w:color="auto" w:sz="24" w:space="8"/>
        <w:bottom w:val="thickThinLargeGap" w:color="auto" w:sz="24" w:space="12"/>
      </w:pBdr>
      <w:spacing w:line="360" w:lineRule="exact"/>
    </w:pPr>
    <w:rPr>
      <w:rFonts w:ascii="Cambria Math" w:hAnsi="Cambria Math" w:eastAsia="Times New Roman" w:cs="Times New Roman"/>
      <w:sz w:val="24"/>
      <w:szCs w:val="20"/>
      <w:lang w:val="en-GB"/>
    </w:rPr>
  </w:style>
  <w:style w:type="character" w:customStyle="1" w:styleId="407">
    <w:name w:val="Subject1"/>
    <w:basedOn w:val="76"/>
    <w:uiPriority w:val="1"/>
    <w:rPr>
      <w:rFonts w:ascii="Times New Roman" w:hAnsi="Times New Roman"/>
      <w:color w:val="002060"/>
      <w:sz w:val="20"/>
    </w:rPr>
  </w:style>
  <w:style w:type="character" w:customStyle="1" w:styleId="408">
    <w:name w:val="Subject2"/>
    <w:basedOn w:val="407"/>
    <w:uiPriority w:val="1"/>
    <w:rPr>
      <w:rFonts w:ascii="Times New Roman" w:hAnsi="Times New Roman"/>
      <w:color w:val="002060"/>
      <w:sz w:val="20"/>
    </w:rPr>
  </w:style>
  <w:style w:type="paragraph" w:customStyle="1" w:styleId="409">
    <w:name w:val="SuppKeyword"/>
    <w:basedOn w:val="260"/>
    <w:qFormat/>
    <w:uiPriority w:val="0"/>
  </w:style>
  <w:style w:type="character" w:customStyle="1" w:styleId="410">
    <w:name w:val="TblCount"/>
    <w:basedOn w:val="76"/>
    <w:qFormat/>
    <w:uiPriority w:val="1"/>
    <w:rPr>
      <w:color w:val="0000FF"/>
    </w:rPr>
  </w:style>
  <w:style w:type="paragraph" w:customStyle="1" w:styleId="411">
    <w:name w:val="TOC1"/>
    <w:basedOn w:val="1"/>
    <w:qFormat/>
    <w:uiPriority w:val="0"/>
  </w:style>
  <w:style w:type="paragraph" w:customStyle="1" w:styleId="412">
    <w:name w:val="TOC2"/>
    <w:basedOn w:val="1"/>
    <w:qFormat/>
    <w:uiPriority w:val="0"/>
  </w:style>
  <w:style w:type="paragraph" w:customStyle="1" w:styleId="413">
    <w:name w:val="TOC3"/>
    <w:basedOn w:val="1"/>
    <w:qFormat/>
    <w:uiPriority w:val="0"/>
  </w:style>
  <w:style w:type="paragraph" w:customStyle="1" w:styleId="414">
    <w:name w:val="TOC4"/>
    <w:basedOn w:val="1"/>
    <w:qFormat/>
    <w:uiPriority w:val="0"/>
  </w:style>
  <w:style w:type="paragraph" w:customStyle="1" w:styleId="415">
    <w:name w:val="TOCHeading"/>
    <w:basedOn w:val="1"/>
    <w:qFormat/>
    <w:uiPriority w:val="0"/>
  </w:style>
  <w:style w:type="paragraph" w:customStyle="1" w:styleId="416">
    <w:name w:val="Translation"/>
    <w:basedOn w:val="357"/>
    <w:qFormat/>
    <w:uiPriority w:val="0"/>
    <w:rPr>
      <w:color w:val="7030A0"/>
    </w:rPr>
  </w:style>
  <w:style w:type="paragraph" w:customStyle="1" w:styleId="417">
    <w:name w:val="Update"/>
    <w:basedOn w:val="1"/>
    <w:qFormat/>
    <w:uiPriority w:val="0"/>
    <w:pPr>
      <w:pBdr>
        <w:top w:val="dashed" w:color="auto" w:sz="4" w:space="6"/>
        <w:bottom w:val="dashed" w:color="auto" w:sz="4" w:space="16"/>
      </w:pBdr>
      <w:spacing w:line="560" w:lineRule="exact"/>
      <w:ind w:firstLine="720"/>
    </w:pPr>
    <w:rPr>
      <w:rFonts w:ascii="Cambria Math" w:hAnsi="Cambria Math" w:eastAsia="Times New Roman" w:cs="Times New Roman"/>
      <w:color w:val="760016"/>
      <w:sz w:val="24"/>
      <w:szCs w:val="20"/>
      <w:lang w:val="en-GB"/>
    </w:rPr>
  </w:style>
  <w:style w:type="paragraph" w:customStyle="1" w:styleId="418">
    <w:name w:val="Value"/>
    <w:basedOn w:val="1"/>
    <w:next w:val="1"/>
    <w:qFormat/>
    <w:uiPriority w:val="0"/>
  </w:style>
  <w:style w:type="paragraph" w:customStyle="1" w:styleId="419">
    <w:name w:val="Video"/>
    <w:basedOn w:val="1"/>
    <w:qFormat/>
    <w:uiPriority w:val="0"/>
    <w:pPr>
      <w:pBdr>
        <w:top w:val="wave" w:color="auto" w:sz="6" w:space="8"/>
        <w:bottom w:val="wave" w:color="auto" w:sz="6" w:space="12"/>
      </w:pBdr>
      <w:spacing w:after="120" w:line="280" w:lineRule="exact"/>
      <w:jc w:val="center"/>
    </w:pPr>
    <w:rPr>
      <w:rFonts w:ascii="Arial Unicode MS" w:hAnsi="Arial Unicode MS" w:eastAsia="Arial Unicode MS" w:cs="Times New Roman"/>
      <w:color w:val="FF0000"/>
      <w:sz w:val="24"/>
      <w:szCs w:val="20"/>
    </w:rPr>
  </w:style>
  <w:style w:type="paragraph" w:customStyle="1" w:styleId="420">
    <w:name w:val="Worksolution"/>
    <w:basedOn w:val="1"/>
    <w:uiPriority w:val="0"/>
    <w:rPr>
      <w:rFonts w:ascii="Times New Roman" w:hAnsi="Times New Roman" w:eastAsia="Times New Roman" w:cs="Times New Roman"/>
      <w:sz w:val="24"/>
      <w:szCs w:val="24"/>
      <w:lang w:val="en-GB" w:bidi="ar-DZ"/>
    </w:rPr>
  </w:style>
  <w:style w:type="paragraph" w:customStyle="1" w:styleId="421">
    <w:name w:val="Yours"/>
    <w:basedOn w:val="1"/>
    <w:next w:val="1"/>
    <w:qFormat/>
    <w:uiPriority w:val="0"/>
  </w:style>
  <w:style w:type="paragraph" w:styleId="422">
    <w:name w:val="No Spacing"/>
    <w:qFormat/>
    <w:uiPriority w:val="1"/>
    <w:rPr>
      <w:rFonts w:asciiTheme="minorHAnsi" w:hAnsiTheme="minorHAnsi" w:eastAsiaTheme="minorHAnsi" w:cstheme="minorBidi"/>
      <w:sz w:val="22"/>
      <w:szCs w:val="22"/>
      <w:lang w:val="en-US" w:eastAsia="en-US" w:bidi="ar-SA"/>
    </w:rPr>
  </w:style>
  <w:style w:type="character" w:customStyle="1" w:styleId="423">
    <w:name w:val="KeyTerm"/>
    <w:basedOn w:val="76"/>
    <w:qFormat/>
    <w:uiPriority w:val="1"/>
    <w:rPr>
      <w:color w:val="E46C0A" w:themeColor="accent6" w:themeShade="BF"/>
    </w:rPr>
  </w:style>
  <w:style w:type="character" w:customStyle="1" w:styleId="424">
    <w:name w:val="OtherTitle"/>
    <w:basedOn w:val="76"/>
    <w:qFormat/>
    <w:uiPriority w:val="1"/>
    <w:rPr>
      <w:shd w:val="clear" w:color="auto" w:fill="B6DDE8" w:themeFill="accent5" w:themeFillTint="66"/>
    </w:rPr>
  </w:style>
  <w:style w:type="paragraph" w:customStyle="1" w:styleId="425">
    <w:name w:val="SidebarText"/>
    <w:basedOn w:val="1"/>
    <w:qFormat/>
    <w:uiPriority w:val="0"/>
    <w:pPr>
      <w:spacing w:line="360" w:lineRule="auto"/>
      <w:ind w:left="475"/>
    </w:pPr>
    <w:rPr>
      <w:rFonts w:ascii="Times New Roman" w:hAnsi="Times New Roman" w:eastAsia="Times New Roman" w:cs="Times New Roman"/>
      <w:sz w:val="24"/>
      <w:szCs w:val="20"/>
    </w:rPr>
  </w:style>
  <w:style w:type="character" w:customStyle="1" w:styleId="426">
    <w:name w:val="term-InText"/>
    <w:uiPriority w:val="1"/>
  </w:style>
  <w:style w:type="paragraph" w:customStyle="1" w:styleId="427">
    <w:name w:val="CCSHead"/>
    <w:basedOn w:val="181"/>
    <w:qFormat/>
    <w:uiPriority w:val="0"/>
  </w:style>
  <w:style w:type="paragraph" w:customStyle="1" w:styleId="428">
    <w:name w:val="CCSDescription"/>
    <w:basedOn w:val="182"/>
    <w:qFormat/>
    <w:uiPriority w:val="0"/>
  </w:style>
  <w:style w:type="paragraph" w:customStyle="1" w:styleId="429">
    <w:name w:val="AlgorithmCaption"/>
    <w:basedOn w:val="1"/>
    <w:uiPriority w:val="0"/>
    <w:pPr>
      <w:pBdr>
        <w:top w:val="single" w:color="auto" w:sz="4" w:space="2"/>
        <w:bottom w:val="single" w:color="auto" w:sz="4" w:space="2"/>
      </w:pBdr>
      <w:spacing w:before="200"/>
    </w:pPr>
  </w:style>
  <w:style w:type="paragraph" w:customStyle="1" w:styleId="430">
    <w:name w:val="RefFormatHead"/>
    <w:basedOn w:val="1"/>
    <w:qFormat/>
    <w:uiPriority w:val="0"/>
    <w:pPr>
      <w:spacing w:before="220"/>
    </w:pPr>
    <w:rPr>
      <w:rFonts w:cs="Linux Libertine"/>
      <w:b/>
      <w:sz w:val="16"/>
    </w:rPr>
  </w:style>
  <w:style w:type="paragraph" w:customStyle="1" w:styleId="431">
    <w:name w:val="RefFormatPara"/>
    <w:basedOn w:val="1"/>
    <w:qFormat/>
    <w:uiPriority w:val="0"/>
    <w:pPr>
      <w:spacing w:before="60" w:after="60"/>
      <w:contextualSpacing/>
    </w:pPr>
    <w:rPr>
      <w:sz w:val="16"/>
    </w:rPr>
  </w:style>
  <w:style w:type="paragraph" w:customStyle="1" w:styleId="432">
    <w:name w:val="AppendixH4"/>
    <w:basedOn w:val="189"/>
    <w:qFormat/>
    <w:uiPriority w:val="0"/>
    <w:rPr>
      <w:lang w:eastAsia="it-IT"/>
    </w:rPr>
  </w:style>
  <w:style w:type="paragraph" w:customStyle="1" w:styleId="433">
    <w:name w:val="Style1"/>
    <w:basedOn w:val="121"/>
    <w:qFormat/>
    <w:uiPriority w:val="0"/>
  </w:style>
  <w:style w:type="paragraph" w:customStyle="1" w:styleId="434">
    <w:name w:val="PermissionBlock"/>
    <w:basedOn w:val="32"/>
    <w:qFormat/>
    <w:uiPriority w:val="0"/>
  </w:style>
  <w:style w:type="paragraph" w:customStyle="1" w:styleId="435">
    <w:name w:val="Bibliography"/>
    <w:basedOn w:val="1"/>
    <w:next w:val="1"/>
    <w:semiHidden/>
    <w:unhideWhenUsed/>
    <w:uiPriority w:val="37"/>
  </w:style>
  <w:style w:type="character" w:customStyle="1" w:styleId="436">
    <w:name w:val="本文 字元"/>
    <w:basedOn w:val="76"/>
    <w:link w:val="13"/>
    <w:uiPriority w:val="0"/>
    <w:rPr>
      <w:rFonts w:ascii="Linux Libertine" w:hAnsi="Linux Libertine" w:eastAsiaTheme="minorHAnsi" w:cstheme="minorBidi"/>
      <w:sz w:val="18"/>
      <w:szCs w:val="22"/>
      <w:lang w:val="en-US" w:eastAsia="en-US"/>
    </w:rPr>
  </w:style>
  <w:style w:type="character" w:customStyle="1" w:styleId="437">
    <w:name w:val="本文 2 字元"/>
    <w:basedOn w:val="76"/>
    <w:link w:val="14"/>
    <w:uiPriority w:val="0"/>
    <w:rPr>
      <w:rFonts w:ascii="Linux Libertine" w:hAnsi="Linux Libertine" w:eastAsiaTheme="minorHAnsi" w:cstheme="minorBidi"/>
      <w:sz w:val="18"/>
      <w:szCs w:val="22"/>
      <w:lang w:val="en-US" w:eastAsia="en-US"/>
    </w:rPr>
  </w:style>
  <w:style w:type="character" w:customStyle="1" w:styleId="438">
    <w:name w:val="本文 3 字元"/>
    <w:basedOn w:val="76"/>
    <w:link w:val="15"/>
    <w:uiPriority w:val="0"/>
    <w:rPr>
      <w:rFonts w:ascii="Linux Libertine" w:hAnsi="Linux Libertine" w:eastAsiaTheme="minorHAnsi" w:cstheme="minorBidi"/>
      <w:sz w:val="16"/>
      <w:szCs w:val="16"/>
      <w:lang w:val="en-US" w:eastAsia="en-US"/>
    </w:rPr>
  </w:style>
  <w:style w:type="character" w:customStyle="1" w:styleId="439">
    <w:name w:val="本文第一層縮排 字元"/>
    <w:basedOn w:val="436"/>
    <w:link w:val="16"/>
    <w:uiPriority w:val="0"/>
    <w:rPr>
      <w:rFonts w:ascii="Linux Libertine" w:hAnsi="Linux Libertine" w:eastAsiaTheme="minorHAnsi" w:cstheme="minorBidi"/>
      <w:sz w:val="18"/>
      <w:szCs w:val="22"/>
      <w:lang w:val="en-US" w:eastAsia="en-US"/>
    </w:rPr>
  </w:style>
  <w:style w:type="character" w:customStyle="1" w:styleId="440">
    <w:name w:val="本文縮排 字元"/>
    <w:basedOn w:val="76"/>
    <w:link w:val="17"/>
    <w:uiPriority w:val="0"/>
    <w:rPr>
      <w:rFonts w:ascii="Linux Libertine" w:hAnsi="Linux Libertine" w:eastAsiaTheme="minorHAnsi" w:cstheme="minorBidi"/>
      <w:sz w:val="18"/>
      <w:szCs w:val="22"/>
      <w:lang w:val="en-US" w:eastAsia="en-US"/>
    </w:rPr>
  </w:style>
  <w:style w:type="character" w:customStyle="1" w:styleId="441">
    <w:name w:val="本文第一層縮排 2 字元"/>
    <w:basedOn w:val="440"/>
    <w:link w:val="18"/>
    <w:uiPriority w:val="0"/>
    <w:rPr>
      <w:rFonts w:ascii="Linux Libertine" w:hAnsi="Linux Libertine" w:eastAsiaTheme="minorHAnsi" w:cstheme="minorBidi"/>
      <w:sz w:val="18"/>
      <w:szCs w:val="22"/>
      <w:lang w:val="en-US" w:eastAsia="en-US"/>
    </w:rPr>
  </w:style>
  <w:style w:type="character" w:customStyle="1" w:styleId="442">
    <w:name w:val="本文縮排 2 字元"/>
    <w:basedOn w:val="76"/>
    <w:link w:val="19"/>
    <w:uiPriority w:val="0"/>
    <w:rPr>
      <w:rFonts w:ascii="Linux Libertine" w:hAnsi="Linux Libertine" w:eastAsiaTheme="minorHAnsi" w:cstheme="minorBidi"/>
      <w:sz w:val="18"/>
      <w:szCs w:val="22"/>
      <w:lang w:val="en-US" w:eastAsia="en-US"/>
    </w:rPr>
  </w:style>
  <w:style w:type="character" w:customStyle="1" w:styleId="443">
    <w:name w:val="本文縮排 3 字元"/>
    <w:basedOn w:val="76"/>
    <w:link w:val="20"/>
    <w:uiPriority w:val="0"/>
    <w:rPr>
      <w:rFonts w:ascii="Linux Libertine" w:hAnsi="Linux Libertine" w:eastAsiaTheme="minorHAnsi" w:cstheme="minorBidi"/>
      <w:sz w:val="16"/>
      <w:szCs w:val="16"/>
      <w:lang w:val="en-US" w:eastAsia="en-US"/>
    </w:rPr>
  </w:style>
  <w:style w:type="character" w:customStyle="1" w:styleId="444">
    <w:name w:val="結語 字元"/>
    <w:basedOn w:val="76"/>
    <w:link w:val="22"/>
    <w:uiPriority w:val="0"/>
    <w:rPr>
      <w:rFonts w:ascii="Linux Libertine" w:hAnsi="Linux Libertine" w:eastAsiaTheme="minorHAnsi" w:cstheme="minorBidi"/>
      <w:sz w:val="18"/>
      <w:szCs w:val="22"/>
      <w:lang w:val="en-US" w:eastAsia="en-US"/>
    </w:rPr>
  </w:style>
  <w:style w:type="character" w:customStyle="1" w:styleId="445">
    <w:name w:val="日期 字元"/>
    <w:basedOn w:val="76"/>
    <w:link w:val="25"/>
    <w:uiPriority w:val="0"/>
    <w:rPr>
      <w:rFonts w:ascii="Linux Libertine" w:hAnsi="Linux Libertine" w:eastAsiaTheme="minorHAnsi" w:cstheme="minorBidi"/>
      <w:sz w:val="18"/>
      <w:szCs w:val="22"/>
      <w:lang w:val="en-US" w:eastAsia="en-US"/>
    </w:rPr>
  </w:style>
  <w:style w:type="character" w:customStyle="1" w:styleId="446">
    <w:name w:val="文件引導模式 字元"/>
    <w:basedOn w:val="76"/>
    <w:link w:val="26"/>
    <w:uiPriority w:val="0"/>
    <w:rPr>
      <w:rFonts w:ascii="Tahoma" w:hAnsi="Tahoma" w:cs="Tahoma" w:eastAsiaTheme="minorHAnsi"/>
      <w:sz w:val="16"/>
      <w:szCs w:val="16"/>
      <w:lang w:val="en-US" w:eastAsia="en-US"/>
    </w:rPr>
  </w:style>
  <w:style w:type="character" w:customStyle="1" w:styleId="447">
    <w:name w:val="電子郵件簽名 字元"/>
    <w:basedOn w:val="76"/>
    <w:link w:val="27"/>
    <w:uiPriority w:val="0"/>
    <w:rPr>
      <w:rFonts w:ascii="Linux Libertine" w:hAnsi="Linux Libertine" w:eastAsiaTheme="minorHAnsi" w:cstheme="minorBidi"/>
      <w:sz w:val="18"/>
      <w:szCs w:val="22"/>
      <w:lang w:val="en-US" w:eastAsia="en-US"/>
    </w:rPr>
  </w:style>
  <w:style w:type="character" w:customStyle="1" w:styleId="448">
    <w:name w:val="HTML 位址 字元"/>
    <w:basedOn w:val="76"/>
    <w:link w:val="34"/>
    <w:uiPriority w:val="0"/>
    <w:rPr>
      <w:rFonts w:ascii="Linux Libertine" w:hAnsi="Linux Libertine" w:eastAsiaTheme="minorHAnsi" w:cstheme="minorBidi"/>
      <w:i/>
      <w:iCs/>
      <w:sz w:val="18"/>
      <w:szCs w:val="22"/>
      <w:lang w:val="en-US" w:eastAsia="en-US"/>
    </w:rPr>
  </w:style>
  <w:style w:type="character" w:customStyle="1" w:styleId="449">
    <w:name w:val="HTML 預設格式 字元"/>
    <w:basedOn w:val="76"/>
    <w:link w:val="35"/>
    <w:uiPriority w:val="0"/>
    <w:rPr>
      <w:rFonts w:ascii="Consolas" w:hAnsi="Consolas" w:cs="Consolas" w:eastAsiaTheme="minorHAnsi"/>
      <w:lang w:val="en-US" w:eastAsia="en-US"/>
    </w:rPr>
  </w:style>
  <w:style w:type="paragraph" w:styleId="450">
    <w:name w:val="Intense Quote"/>
    <w:basedOn w:val="1"/>
    <w:next w:val="1"/>
    <w:link w:val="451"/>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451">
    <w:name w:val="鮮明引文 字元"/>
    <w:basedOn w:val="76"/>
    <w:link w:val="450"/>
    <w:uiPriority w:val="30"/>
    <w:rPr>
      <w:rFonts w:ascii="Linux Libertine" w:hAnsi="Linux Libertine" w:eastAsiaTheme="minorHAnsi" w:cstheme="minorBidi"/>
      <w:b/>
      <w:bCs/>
      <w:i/>
      <w:iCs/>
      <w:color w:val="4F81BD" w:themeColor="accent1"/>
      <w:sz w:val="18"/>
      <w:szCs w:val="22"/>
      <w:lang w:val="en-US" w:eastAsia="en-US"/>
      <w14:textFill>
        <w14:solidFill>
          <w14:schemeClr w14:val="accent1"/>
        </w14:solidFill>
      </w14:textFill>
    </w:rPr>
  </w:style>
  <w:style w:type="character" w:customStyle="1" w:styleId="452">
    <w:name w:val="巨集文字 字元"/>
    <w:basedOn w:val="76"/>
    <w:link w:val="66"/>
    <w:uiPriority w:val="0"/>
    <w:rPr>
      <w:rFonts w:ascii="Consolas" w:hAnsi="Consolas" w:cs="Consolas" w:eastAsiaTheme="minorHAnsi"/>
      <w:lang w:val="en-US" w:eastAsia="en-US"/>
    </w:rPr>
  </w:style>
  <w:style w:type="character" w:customStyle="1" w:styleId="453">
    <w:name w:val="訊息欄位名稱 字元"/>
    <w:basedOn w:val="76"/>
    <w:link w:val="67"/>
    <w:uiPriority w:val="0"/>
    <w:rPr>
      <w:rFonts w:asciiTheme="majorHAnsi" w:hAnsiTheme="majorHAnsi" w:eastAsiaTheme="majorEastAsia" w:cstheme="majorBidi"/>
      <w:sz w:val="24"/>
      <w:szCs w:val="24"/>
      <w:shd w:val="pct20" w:color="auto" w:fill="auto"/>
      <w:lang w:val="en-US" w:eastAsia="en-US"/>
    </w:rPr>
  </w:style>
  <w:style w:type="character" w:customStyle="1" w:styleId="454">
    <w:name w:val="註釋標題 字元"/>
    <w:basedOn w:val="76"/>
    <w:link w:val="70"/>
    <w:uiPriority w:val="0"/>
    <w:rPr>
      <w:rFonts w:ascii="Linux Libertine" w:hAnsi="Linux Libertine" w:eastAsiaTheme="minorHAnsi" w:cstheme="minorBidi"/>
      <w:sz w:val="18"/>
      <w:szCs w:val="22"/>
      <w:lang w:val="en-US" w:eastAsia="en-US"/>
    </w:rPr>
  </w:style>
  <w:style w:type="character" w:customStyle="1" w:styleId="455">
    <w:name w:val="純文字 字元"/>
    <w:basedOn w:val="76"/>
    <w:link w:val="71"/>
    <w:uiPriority w:val="0"/>
    <w:rPr>
      <w:rFonts w:ascii="Consolas" w:hAnsi="Consolas" w:cs="Consolas" w:eastAsiaTheme="minorHAnsi"/>
      <w:sz w:val="21"/>
      <w:szCs w:val="21"/>
      <w:lang w:val="en-US" w:eastAsia="en-US"/>
    </w:rPr>
  </w:style>
  <w:style w:type="character" w:customStyle="1" w:styleId="456">
    <w:name w:val="簽名 字元"/>
    <w:basedOn w:val="76"/>
    <w:link w:val="73"/>
    <w:uiPriority w:val="0"/>
    <w:rPr>
      <w:rFonts w:ascii="Linux Libertine" w:hAnsi="Linux Libertine" w:eastAsiaTheme="minorHAnsi" w:cstheme="minorBidi"/>
      <w:sz w:val="18"/>
      <w:szCs w:val="22"/>
      <w:lang w:val="en-US" w:eastAsia="en-US"/>
    </w:rPr>
  </w:style>
  <w:style w:type="character" w:customStyle="1" w:styleId="457">
    <w:name w:val="標題 字元"/>
    <w:basedOn w:val="76"/>
    <w:link w:val="75"/>
    <w:uiPriority w:val="0"/>
    <w:rPr>
      <w:rFonts w:asciiTheme="majorHAnsi" w:hAnsiTheme="majorHAnsi" w:eastAsiaTheme="majorEastAsia" w:cstheme="majorBidi"/>
      <w:color w:val="17375E" w:themeColor="text2" w:themeShade="BF"/>
      <w:spacing w:val="5"/>
      <w:kern w:val="28"/>
      <w:sz w:val="52"/>
      <w:szCs w:val="52"/>
      <w:lang w:val="en-US" w:eastAsia="en-US"/>
    </w:rPr>
  </w:style>
  <w:style w:type="paragraph" w:customStyle="1" w:styleId="458">
    <w:name w:val="TOC Heading"/>
    <w:basedOn w:val="2"/>
    <w:next w:val="1"/>
    <w:semiHidden/>
    <w:unhideWhenUsed/>
    <w:qFormat/>
    <w:uiPriority w:val="39"/>
    <w:pPr>
      <w:outlineLvl w:val="9"/>
    </w:pPr>
  </w:style>
  <w:style w:type="paragraph" w:customStyle="1" w:styleId="459">
    <w:name w:val="references"/>
    <w:uiPriority w:val="0"/>
    <w:pPr>
      <w:numPr>
        <w:ilvl w:val="0"/>
        <w:numId w:val="18"/>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460">
    <w:name w:val="x_msonormal"/>
    <w:basedOn w:val="1"/>
    <w:semiHidden/>
    <w:uiPriority w:val="99"/>
    <w:rPr>
      <w:rFonts w:ascii="Times New Roman" w:hAnsi="Times New Roman" w:cs="Times New Roman"/>
      <w:sz w:val="24"/>
      <w:szCs w:val="24"/>
    </w:rPr>
  </w:style>
  <w:style w:type="character" w:customStyle="1" w:styleId="461">
    <w:name w:val="ArticleNumber"/>
    <w:basedOn w:val="76"/>
    <w:qFormat/>
    <w:uiPriority w:val="1"/>
    <w:rPr>
      <w:color w:val="7030A0"/>
    </w:rPr>
  </w:style>
  <w:style w:type="paragraph" w:customStyle="1" w:styleId="462">
    <w:name w:val="Image"/>
    <w:basedOn w:val="1"/>
    <w:qFormat/>
    <w:uiPriority w:val="0"/>
    <w:pPr>
      <w:jc w:val="center"/>
    </w:pPr>
  </w:style>
  <w:style w:type="paragraph" w:customStyle="1" w:styleId="463">
    <w:name w:val="para"/>
    <w:basedOn w:val="1"/>
    <w:qFormat/>
    <w:uiPriority w:val="0"/>
    <w:pPr>
      <w:spacing w:after="120" w:line="240" w:lineRule="auto"/>
      <w:ind w:left="40" w:firstLine="720"/>
    </w:pPr>
    <w:rPr>
      <w:rFonts w:eastAsia="Times New Roman" w:cs="Times New Roman" w:asciiTheme="majorHAnsi" w:hAnsiTheme="majorHAnsi"/>
      <w:sz w:val="22"/>
      <w:szCs w:val="24"/>
    </w:rPr>
  </w:style>
  <w:style w:type="character" w:customStyle="1" w:styleId="464">
    <w:name w:val="text-base"/>
    <w:basedOn w:val="7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3.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45DBA2-DCF6-46BF-858B-9A8CC8161B4D}">
  <ds:schemaRefs/>
</ds:datastoreItem>
</file>

<file path=customXml/itemProps3.xml><?xml version="1.0" encoding="utf-8"?>
<ds:datastoreItem xmlns:ds="http://schemas.openxmlformats.org/officeDocument/2006/customXml" ds:itemID="{DA23BCA0-885D-4712-8862-9EF20698CC17}">
  <ds:schemaRefs/>
</ds:datastoreItem>
</file>

<file path=docProps/app.xml><?xml version="1.0" encoding="utf-8"?>
<Properties xmlns="http://schemas.openxmlformats.org/officeDocument/2006/extended-properties" xmlns:vt="http://schemas.openxmlformats.org/officeDocument/2006/docPropsVTypes">
  <Template>ACM.dotm</Template>
  <Company>Licence Owner</Company>
  <Pages>2</Pages>
  <Words>1017</Words>
  <Characters>5800</Characters>
  <Lines>48</Lines>
  <Paragraphs>13</Paragraphs>
  <TotalTime>22</TotalTime>
  <ScaleCrop>false</ScaleCrop>
  <LinksUpToDate>false</LinksUpToDate>
  <CharactersWithSpaces>6804</CharactersWithSpaces>
  <Application>WPS Office_10.2.0.5838_F1E327BC-269C-435d-A152-05C5408002CA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2018-05-22T09:05:00Z</dcterms:created>
  <dc:creator>FirstName Surname†, FirstName Surname, FirstName Surname</dc:creator>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keywords>Insert keyword text, Insert keyword text, Insert keyword text, Insert keyword text</cp:keywords>
  <cp:lastModifiedBy>google1556711955</cp:lastModifiedBy>
  <cp:lastPrinted>2018-05-22T11:24:00Z</cp:lastPrinted>
  <dcterms:modified xsi:type="dcterms:W3CDTF">2019-06-25T17:29:06Z</dcterms:modified>
  <dc:subject>• Insert CCS text here • Insert CCS text here   • Insert CCS text here</dc:subject>
  <dc:title>Insert Your Title Here</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KSOProductBuildVer">
    <vt:lpwstr>1033-10.2.0.5838</vt:lpwstr>
  </property>
</Properties>
</file>